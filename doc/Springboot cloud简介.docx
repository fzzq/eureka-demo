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t>S</w:t>
      </w:r>
      <w:r>
        <w:rPr>
          <w:rFonts w:hint="eastAsia"/>
        </w:rPr>
        <w:t>pringboot</w:t>
      </w:r>
      <w:r>
        <w:t xml:space="preserve"> cloud </w:t>
      </w:r>
      <w:r>
        <w:rPr>
          <w:rFonts w:hint="eastAsia"/>
        </w:rPr>
        <w:t>快速入手</w:t>
      </w:r>
    </w:p>
    <w:p>
      <w:pPr>
        <w:jc w:val="center"/>
        <w:rPr>
          <w:rFonts w:hint="eastAsia"/>
        </w:rPr>
      </w:pPr>
    </w:p>
    <w:p>
      <w:pPr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引入springcloud的原因</w:t>
      </w:r>
    </w:p>
    <w:p>
      <w:pPr>
        <w:bidi w:val="0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服务之间</w:t>
      </w:r>
      <w:r>
        <w:rPr>
          <w:rFonts w:hint="eastAsia"/>
          <w:highlight w:val="yellow"/>
          <w:lang w:val="en-US" w:eastAsia="zh-CN"/>
        </w:rPr>
        <w:t>松耦合</w:t>
      </w:r>
      <w:r>
        <w:rPr>
          <w:rFonts w:hint="eastAsia"/>
          <w:lang w:val="en-US" w:eastAsia="zh-CN"/>
        </w:rPr>
        <w:t>，每个服务</w:t>
      </w:r>
      <w:r>
        <w:rPr>
          <w:rFonts w:hint="eastAsia"/>
          <w:highlight w:val="yellow"/>
          <w:lang w:val="en-US" w:eastAsia="zh-CN"/>
        </w:rPr>
        <w:t>高度自制</w:t>
      </w:r>
      <w:r>
        <w:rPr>
          <w:rFonts w:hint="eastAsia"/>
          <w:lang w:val="en-US" w:eastAsia="zh-CN"/>
        </w:rPr>
        <w:t>，可以单独运行，服务之间采用</w:t>
      </w:r>
      <w:r>
        <w:rPr>
          <w:rFonts w:hint="eastAsia"/>
          <w:highlight w:val="yellow"/>
          <w:lang w:val="en-US" w:eastAsia="zh-CN"/>
        </w:rPr>
        <w:t>轻量通信协议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高度可持续部署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分布式架构</w:t>
      </w: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松耦合：一个是异步通信，restfulApi调用，一方修改不影响另一方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高度自治：每一个服务的状态单独可控，可以独立运行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轻量通信协议： 通过http协议进行服务之间的调用，mq中间件，fegin和cxf等都是基于http协议的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可持续部署：可以频繁部署，基础是可以自动化，一键部署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分布式：每一个模块（功能）作为一个单独的系统，便于提高这个模块（功能）高可用行 ，当这个模块（功能）遇到性能瓶颈时，能够更加简单的进行优化和进行集群部署</w:t>
      </w:r>
    </w:p>
    <w:p>
      <w:pPr>
        <w:jc w:val="left"/>
        <w:rPr>
          <w:rStyle w:val="249"/>
          <w:rFonts w:hint="default"/>
          <w:lang w:val="en-US" w:eastAsia="zh-CN"/>
        </w:rPr>
      </w:pPr>
      <w:r>
        <w:rPr>
          <w:rStyle w:val="249"/>
          <w:rFonts w:hint="eastAsia"/>
          <w:lang w:val="en-US" w:eastAsia="zh-CN"/>
        </w:rPr>
        <w:t>单体架构：巨石型</w:t>
      </w:r>
    </w:p>
    <w:p>
      <w:pPr>
        <w:jc w:val="left"/>
      </w:pPr>
      <w:r>
        <w:drawing>
          <wp:inline distT="0" distB="0" distL="114300" distR="114300">
            <wp:extent cx="3303270" cy="3590925"/>
            <wp:effectExtent l="0" t="0" r="11430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1高度集成，过于复杂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2打包部署周期长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3不能使用自动化部署测试等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4数据库不好拆分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1.应用开发简单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2.易于对应用程序进行大规模的更改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3.测试相对简单直观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4.部署简单明了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5.横向扩展容易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345940" cy="3855720"/>
            <wp:effectExtent l="0" t="0" r="1651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4380" cy="3281045"/>
            <wp:effectExtent l="0" t="0" r="1270" b="1460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20" w:afterAutospacing="0"/>
        <w:ind w:left="0" w:right="0"/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dubbo与cloud的区别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</w:pP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  <w:bdr w:val="none" w:color="auto" w:sz="0" w:space="0"/>
        </w:rPr>
        <w:t>dubbo是基于rpc协议，基于接口的远程调用；不能跨平台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  <w:bdr w:val="none" w:color="auto" w:sz="0" w:space="0"/>
        </w:rPr>
        <w:t>Cloud是http协议的，restful风格的，可以实现跨平台调用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  <w:bdr w:val="none" w:color="auto" w:sz="0" w:space="0"/>
        </w:rPr>
        <w:t>rpc协议是基于更底层的TCP协议，数据不需要通过http协议包装，实践性能更好。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  <w:bdr w:val="none" w:color="auto" w:sz="0" w:space="0"/>
        </w:rPr>
        <w:t>2.使用方式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  <w:bdr w:val="none" w:color="auto" w:sz="0" w:space="0"/>
        </w:rPr>
        <w:t>dubbo一般是xml配置的方式，cloud是boot基于注解的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  <w:bdr w:val="none" w:color="auto" w:sz="0" w:space="0"/>
        </w:rPr>
        <w:t>3.注册发现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eastAsia="宋体"/>
          <w:color w:val="4D4D4D"/>
          <w:sz w:val="27"/>
          <w:szCs w:val="27"/>
          <w:lang w:eastAsia="zh-CN"/>
        </w:rPr>
      </w:pPr>
      <w:r>
        <w:rPr>
          <w:rFonts w:hint="default" w:ascii="Arial" w:hAnsi="Arial" w:eastAsia="Arial" w:cs="Arial"/>
          <w:color w:val="4D4D4D"/>
          <w:sz w:val="24"/>
          <w:szCs w:val="24"/>
          <w:bdr w:val="none" w:color="auto" w:sz="0" w:space="0"/>
        </w:rPr>
        <w:t>dubbo使用的是zookeeper，在分布式系统中，zookeeper更加关注一致性，和容错性；当zookeeper主节点挂掉会有一个30~120s的选举时间，期间服务是不可用的。</w:t>
      </w:r>
      <w:r>
        <w:rPr>
          <w:rFonts w:hint="eastAsia" w:ascii="Arial" w:hAnsi="Arial" w:eastAsia="宋体" w:cs="Arial"/>
          <w:color w:val="4D4D4D"/>
          <w:sz w:val="24"/>
          <w:szCs w:val="24"/>
          <w:bdr w:val="none" w:color="auto" w:sz="0" w:space="0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bdr w:val="none" w:color="auto" w:sz="0" w:space="0"/>
          <w:lang w:val="en-US" w:eastAsia="zh-CN"/>
        </w:rPr>
        <w:t>牺牲高可用</w:t>
      </w:r>
      <w:r>
        <w:rPr>
          <w:rFonts w:hint="eastAsia" w:ascii="Arial" w:hAnsi="Arial" w:eastAsia="宋体" w:cs="Arial"/>
          <w:color w:val="4D4D4D"/>
          <w:sz w:val="24"/>
          <w:szCs w:val="24"/>
          <w:bdr w:val="none" w:color="auto" w:sz="0" w:space="0"/>
          <w:lang w:eastAsia="zh-CN"/>
        </w:rPr>
        <w:t>）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  <w:bdr w:val="none" w:color="auto" w:sz="0" w:space="0"/>
        </w:rPr>
        <w:t>cloud的注册中心使用的是EureKa,更加关注的是可用性，和分区容错，多个eureka不存在单点问题</w:t>
      </w:r>
      <w:r>
        <w:rPr>
          <w:rFonts w:hint="eastAsia" w:ascii="Arial" w:hAnsi="Arial" w:eastAsia="宋体" w:cs="Arial"/>
          <w:color w:val="4D4D4D"/>
          <w:sz w:val="24"/>
          <w:szCs w:val="24"/>
          <w:bdr w:val="none" w:color="auto" w:sz="0" w:space="0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bdr w:val="none" w:color="auto" w:sz="0" w:space="0"/>
          <w:lang w:val="en-US" w:eastAsia="zh-CN"/>
        </w:rPr>
        <w:t>牺牲数据一致性，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某个服务不可用</w:t>
      </w:r>
      <w:r>
        <w:rPr>
          <w:rFonts w:hint="eastAsia" w:ascii="Arial" w:hAnsi="Arial" w:eastAsia="宋体" w:cs="Arial"/>
          <w:color w:val="4D4D4D"/>
          <w:sz w:val="24"/>
          <w:szCs w:val="24"/>
          <w:bdr w:val="none" w:color="auto" w:sz="0" w:space="0"/>
          <w:lang w:val="en-US" w:eastAsia="zh-CN"/>
        </w:rPr>
        <w:t>，可能导致数据丢失</w:t>
      </w:r>
      <w:r>
        <w:rPr>
          <w:rFonts w:hint="eastAsia" w:ascii="Arial" w:hAnsi="Arial" w:eastAsia="宋体" w:cs="Arial"/>
          <w:color w:val="4D4D4D"/>
          <w:sz w:val="24"/>
          <w:szCs w:val="24"/>
          <w:bdr w:val="none" w:color="auto" w:sz="0" w:space="0"/>
          <w:lang w:eastAsia="zh-CN"/>
        </w:rPr>
        <w:t>）</w:t>
      </w:r>
      <w:r>
        <w:rPr>
          <w:rFonts w:hint="default" w:ascii="Arial" w:hAnsi="Arial" w:eastAsia="Arial" w:cs="Arial"/>
          <w:color w:val="4D4D4D"/>
          <w:sz w:val="24"/>
          <w:szCs w:val="24"/>
          <w:bdr w:val="none" w:color="auto" w:sz="0" w:space="0"/>
        </w:rPr>
        <w:t>；</w:t>
      </w: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微服务架构cpa理论：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技术选型：</w:t>
      </w:r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5630" cy="2900680"/>
            <wp:effectExtent l="0" t="0" r="762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1.2 CP结合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CP结合就是保证一致性和分区容忍性，放弃可用性。Zookerper就是追求强一致性，放弃了可用性，还有跨行转账，一次转账请求要等待双方银行系统都完成整个事务才能完成。</w:t>
      </w:r>
      <w:r>
        <w:rPr>
          <w:rFonts w:hint="eastAsia"/>
          <w:sz w:val="21"/>
          <w:szCs w:val="18"/>
          <w:lang w:val="en-US" w:eastAsia="zh-CN"/>
        </w:rPr>
        <w:t>(当有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master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节点宕机</w:t>
      </w:r>
      <w:r>
        <w:rPr>
          <w:rFonts w:hint="eastAsia"/>
          <w:sz w:val="21"/>
          <w:szCs w:val="18"/>
          <w:lang w:val="en-US" w:eastAsia="zh-CN"/>
        </w:rPr>
        <w:t>，leader选举  中间30-120秒不可用状态)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1.3 AP结合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AP结合就是保证可用性和分区容忍性，放弃一致性。这是分布式系统设计时的选择</w:t>
      </w:r>
      <w:r>
        <w:rPr>
          <w:rFonts w:hint="eastAsia"/>
          <w:sz w:val="21"/>
          <w:szCs w:val="18"/>
          <w:lang w:val="en-US" w:eastAsia="zh-CN"/>
        </w:rPr>
        <w:t xml:space="preserve"> Eureka（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Eureka看明白了这一点，因此在设计时就优先保证可用性。Eureka各个节点都是平等的，几个节点挂掉不会影响正常节点的工作，剩余的节点依然可以提供注册和查询服务。而Eureka的客户端在向某个Eureka注册或时如果发现连接失败，则会自动切换至其它节点，只要有一台Eureka还在，就能保证注册服务可用(保证可用性)</w:t>
      </w:r>
      <w:r>
        <w:rPr>
          <w:rFonts w:hint="eastAsia"/>
          <w:sz w:val="21"/>
          <w:szCs w:val="18"/>
          <w:lang w:val="en-US" w:eastAsia="zh-CN"/>
        </w:rPr>
        <w:t>）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所以一般Eureka客户端也就是 微服务的任意一个server 会向多个Eureka服务端进行注册</w:t>
      </w:r>
    </w:p>
    <w:p>
      <w:pPr>
        <w:jc w:val="left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3"/>
        <w:rPr>
          <w:highlight w:val="none"/>
        </w:rPr>
      </w:pPr>
      <w:r>
        <w:rPr>
          <w:rFonts w:hint="eastAsia"/>
          <w:highlight w:val="none"/>
        </w:rPr>
        <w:t>微服务、</w:t>
      </w:r>
      <w:r>
        <w:rPr>
          <w:highlight w:val="none"/>
        </w:rPr>
        <w:t>S</w:t>
      </w:r>
      <w:r>
        <w:rPr>
          <w:rFonts w:hint="eastAsia"/>
          <w:highlight w:val="none"/>
        </w:rPr>
        <w:t>pringcloud 和springboot的 三者之间的关系</w:t>
      </w:r>
    </w:p>
    <w:p>
      <w:r>
        <w:rPr>
          <w:highlight w:val="none"/>
        </w:rPr>
        <w:tab/>
      </w:r>
      <w:r>
        <w:rPr>
          <w:rFonts w:hint="eastAsia"/>
        </w:rPr>
        <w:t>springboot的特点是专注于快速方便的开发单个个体服务 ，为开发者减去了很多繁琐的配置，springboot也可以单独使用</w:t>
      </w:r>
    </w:p>
    <w:p>
      <w:pPr>
        <w:ind w:firstLine="720"/>
        <w:rPr>
          <w:rFonts w:hint="eastAsia"/>
        </w:rPr>
      </w:pPr>
      <w:r>
        <w:rPr>
          <w:rFonts w:hint="eastAsia"/>
        </w:rPr>
        <w:t>springcloud是关注全局的微服务协调整理治理框架，包将boot的单体微服务整合并管理起来，含了一堆基于springboot的技术框架，所以springcloud依赖于springboot</w:t>
      </w:r>
    </w:p>
    <w:p>
      <w:pPr>
        <w:shd w:val="clear" w:color="auto" w:fill="FFFFFF"/>
      </w:pPr>
      <w:r>
        <w:tab/>
      </w:r>
    </w:p>
    <w:p>
      <w:pPr>
        <w:shd w:val="clear" w:color="auto" w:fill="FFFFFF"/>
        <w:rPr>
          <w:rFonts w:hint="eastAsia"/>
        </w:rPr>
      </w:pPr>
      <w:r>
        <w:rPr>
          <w:rFonts w:hint="eastAsia"/>
        </w:rPr>
        <w:t>微服务的五大组件</w:t>
      </w:r>
      <w:bookmarkStart w:id="0" w:name="_GoBack"/>
      <w:bookmarkEnd w:id="0"/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Eureka、feign、ribbon、zuu(gateway) 、config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先认识当个组件， 在具体的项目中 了解具体模块怎么开发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8"/>
          <w:szCs w:val="18"/>
          <w:shd w:val="clear" w:fill="FFFFFF"/>
        </w:rPr>
        <w:t>Eureka包含两个组件：Eureka Server和Eureka Client。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Register(服务注册)：把自己的IP和端口注册给Eureka。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Renew(服务续约)：发送心跳包，每30秒发送一次。告诉Eureka自己还活着。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Cancel(服务下线)：当provider关闭时会向Eureka发送消息，把自己从服务列表中删除。防止consumer调用到不存在的服务。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Get Registry(获取服务注册列表)：获取其他服务列表。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Replicate(集群中数据同步)：eureka集群中的数据复制与同步。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Make Remote Call(远程调用)：完成服务的远程调用。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Ribbon：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负载均衡是指将负载分摊到多个执行单元上，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Ribbon的 实现逻辑就是 ：</w:t>
      </w:r>
      <w:r>
        <w:rPr>
          <w:rFonts w:hint="default"/>
          <w:lang w:val="en-US" w:eastAsia="zh-CN"/>
        </w:rPr>
        <w:t>将负载均衡逻辑以代码的形式封装到服务消费者的客户端上</w:t>
      </w:r>
      <w:r>
        <w:rPr>
          <w:rFonts w:hint="eastAsia"/>
          <w:lang w:val="en-US" w:eastAsia="zh-CN"/>
        </w:rPr>
        <w:t>（核心是通过loadBalanceder 决定将调用哪个服务的提供者）</w:t>
      </w:r>
      <w:r>
        <w:rPr>
          <w:rFonts w:hint="default"/>
          <w:lang w:val="en-US" w:eastAsia="zh-CN"/>
        </w:rPr>
        <w:t>，服务消费者客户端</w:t>
      </w:r>
      <w:r>
        <w:rPr>
          <w:rFonts w:hint="eastAsia"/>
          <w:lang w:val="en-US" w:eastAsia="zh-CN"/>
        </w:rPr>
        <w:t>（通过Eureka ）</w:t>
      </w:r>
      <w:r>
        <w:rPr>
          <w:rFonts w:hint="default"/>
          <w:lang w:val="en-US" w:eastAsia="zh-CN"/>
        </w:rPr>
        <w:t>维护了一份服务提供者的信息列表，有了信息列表，通过负载均衡策略将请求分摊给多个服务提供者，从而达到负载均衡的目的。</w:t>
      </w:r>
    </w:p>
    <w:p>
      <w:pPr>
        <w:shd w:val="clear" w:color="auto" w:fill="FFFFFF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Hystrix: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在分布式系统中，服务与服务之间的依赖错综复杂， 一种不可避免的情况就是某些服务会出现故障，导致依赖于它们的其他服务出现远程调度的线程阻塞。</w:t>
      </w:r>
      <w:r>
        <w:rPr>
          <w:rFonts w:hint="eastAsia"/>
          <w:lang w:val="en-US" w:eastAsia="zh-CN"/>
        </w:rPr>
        <w:t>Hystrix</w:t>
      </w:r>
      <w:r>
        <w:rPr>
          <w:rFonts w:hint="default"/>
          <w:lang w:val="en-US" w:eastAsia="zh-CN"/>
        </w:rPr>
        <w:t>提供了熔断器功能，能够阻止分布式系统中出现联动故障。Hystrix 是通过隔离服务的访问点阻止联动故障的，并提供了故障的解决方案，从而提高了整个分布式系统的弹性。</w:t>
      </w:r>
    </w:p>
    <w:p>
      <w:pPr>
        <w:pStyle w:val="31"/>
        <w:bidi w:val="0"/>
        <w:ind w:firstLine="720" w:firstLineChars="0"/>
        <w:rPr>
          <w:rFonts w:hint="default"/>
          <w:sz w:val="20"/>
          <w:szCs w:val="13"/>
          <w:lang w:val="en-US" w:eastAsia="zh-CN"/>
        </w:rPr>
      </w:pPr>
      <w:r>
        <w:rPr>
          <w:rFonts w:hint="default"/>
          <w:lang w:val="en-US" w:eastAsia="zh-CN"/>
        </w:rPr>
        <w:t>Hystrix的设计原则：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eastAsia"/>
          <w:sz w:val="16"/>
          <w:szCs w:val="10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>防止单个服务的故障耗尽整个服务的Servlet 容器（例如Tomcat ）的线程资源。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快速失败机制，如果某个服务出现了故障，则调用该服务的请求快速失败，而不是线程等待。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提供回退（ fallback ）方案，在请求发生故障时，提供设定好的回退方案。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使用熔断机制，防止故障扩散到其他服务。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提供熔断器的监控组件Hystrix Dashboard，可以实时监控熔断器的状态。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Hystrix的工作机制：</w:t>
      </w:r>
    </w:p>
    <w:p>
      <w:pPr>
        <w:pStyle w:val="31"/>
        <w:bidi w:val="0"/>
        <w:ind w:firstLine="720" w:firstLineChars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首先，当服务的某个API 接口的</w:t>
      </w: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>失败次数在一定时间内小于设定的阀值时，熔断器处于关闭状态，该API 接口正常提供服务。当该API 接口处理请求的失败次数大于设定的阀值时，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Hystrix 判定该API 接口出现了故障，打开熔断器，这时请求该API 接口会执行快速失败的逻辑（即fallback 回退的逻辑），不执行业务逻辑，请求的线程不会处于阻塞状态。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处于打开状态的熔断器， 一段时间后会处于半打开状态，并将一定数量的请求执行正常逻辑。剩余的请求会执行快速失败，若执行正常逻辑的请求失败了，则熔断器继续打开；</w:t>
      </w:r>
    </w:p>
    <w:p>
      <w:pPr>
        <w:pStyle w:val="70"/>
        <w:bidi w:val="0"/>
        <w:rPr>
          <w:rFonts w:hint="default"/>
          <w:lang w:val="en-US" w:eastAsia="zh-CN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 若成功了，则将熔断器关闭。这样熔断器就具有了自我修复的能力。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Config: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分为config服务端和config客户端，服务端 提供配置文件（可以存在于本地项目也可以存在于git仓库）在搭配自动化部署工具（比如jenkins）和  Spring Cloud Bus，mqd等，实现 代码提交之后，或者修改配置文件之后 自动通知客户端，进行重启，或者热部署 实现自动化部署的效果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Zuul：由于使用的是阻塞式的 API，不支持长连接所使用gateway 替换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　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网关的作用:</w:t>
      </w:r>
    </w:p>
    <w:p>
      <w:pPr>
        <w:ind w:firstLine="7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7330" cy="3046095"/>
            <wp:effectExtent l="0" t="0" r="762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720" w:firstLineChars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gateway对比zuul多依赖了spring-webflux，在spring的支持下，功能更强大，内部实现了限流、负载均衡等，扩展性也更强，但同时也限制了仅适合于Spring Cloud套件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（1）基于 Spring Framework 5，Project Reactor 和 Spring Boot 2.0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（2）集成 Hystrix 断路器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  <w:t>3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）Predicates 和 Filters 作用于特定路由，易于编写的 Predicates 和 Filters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这是一个 Java 8 的 Predicate，可以使用它来匹配来自 HTTP 请求的任何内容，例如 headers 或参数。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断言的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输入类型是一个 ServerWebExchange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(</w:t>
      </w: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Predicate 就是为了实现一组匹配规则，方便让请求过来找到对应的 Route 进行处理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)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。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237480" cy="3204210"/>
            <wp:effectExtent l="0" t="0" r="1270" b="15240"/>
            <wp:docPr id="8" name="图片 8" descr="16122487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1224879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587365" cy="2745105"/>
            <wp:effectExtent l="0" t="0" r="13335" b="17145"/>
            <wp:docPr id="7" name="图片 7" descr="1612248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224876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eastAsia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和Zuul的过滤器在概念上类似，可以使用它拦截和修改请求，并且对上游的响应，进行二次处理。过滤器为org.springframework.cloud.gateway.filter.GatewayFilter类的实例。</w:t>
      </w:r>
    </w:p>
    <w:p>
      <w:pPr>
        <w:pStyle w:val="81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具备一些网关的高级功能：动态路由、限流、路径重写</w:t>
      </w:r>
    </w:p>
    <w:p>
      <w:pPr>
        <w:pStyle w:val="81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1260" w:leftChars="0" w:right="0" w:rightChars="0" w:hanging="420" w:firstLineChars="0"/>
        <w:jc w:val="left"/>
        <w:rPr>
          <w:rFonts w:hint="default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网关配置的基本组成模块，和Zuul的路由配置模块类似。一个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Route模块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由一个 ID，一个目标 URI，一组断言和一组过滤器定义。如果断言为真，则路由匹配，目标URI会被访问。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eign 是一个伪Java Http 客户端， Feign 不做任何的请求处理。Feign 通过处理注解生成Request 模板，从而简化了Http API 的开发。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开发人员可以使用注解的方式定制Request API模板。在发送HttpRequest 请求之前， Feign 通过处理注解的方式替换掉Request 模板中的参数，生成真正的Request ，并交给Java Http 客户端去处理。利用这种方式，开发者只需要关注Feign注解模板的开发，而不用关注Http 请求本身，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简化了Http 请求的过程，使得Http请求变得简单和容易理解。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远端调用有webService  、restTemplate、httpClient都可以实现，Feign的声明式调用一个是写法上 更加统一 一致，可以轻松的结合ribbon和hystrix  实现负载均衡和服务降级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对于后期我们自己对指挥平台要二次开发：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微服务拆分的目的是 专注于业务逻辑，当我们掌握了，各个服务之间的调用和通信方式，剩下的就是业务逻辑了，业务逻辑，先设计好模块和功能等，剩下的就是编码。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后续我们的项目如何整合到springcloud</w:t>
      </w:r>
      <w:r>
        <w:rPr>
          <w:rFonts w:hint="eastAsia"/>
          <w:lang w:val="en-US" w:eastAsia="zh-CN"/>
        </w:rPr>
        <w:t>。  首先保证后续开发的功能正常（功能拆分比的合理性较重要），然后配置到位，然后是静态资源到 我们网关的接口规则的统一（后台接口），然后当我们 了解比如说 路由网关规则，和远程调用规则，有了统一的接口，后续的整合 并不难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微服务平台的建设：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后续服务状态的监控、治理和日志收集分析 ，以及自动化配置，构建等   一系列的基础服务需要先搭建起来。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</w:rPr>
      </w:pPr>
    </w:p>
    <w:p>
      <w:pPr>
        <w:shd w:val="clear" w:color="auto" w:fill="FFFFFF"/>
        <w:rPr>
          <w:rFonts w:ascii="微软雅黑" w:hAnsi="微软雅黑" w:eastAsia="微软雅黑" w:cs="宋体"/>
          <w:color w:val="333333"/>
          <w:sz w:val="21"/>
          <w:szCs w:val="21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</w:rPr>
      </w:pPr>
    </w:p>
    <w:p>
      <w:pPr>
        <w:shd w:val="clear" w:color="auto" w:fill="FFFFFF"/>
        <w:rPr>
          <w:rFonts w:ascii="微软雅黑" w:hAnsi="微软雅黑" w:eastAsia="微软雅黑" w:cs="宋体"/>
          <w:color w:val="333333"/>
          <w:sz w:val="21"/>
          <w:szCs w:val="21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2880" w:leftChars="0" w:right="0" w:firstLine="720" w:firstLineChars="0"/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  <w:t>踩坑指南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spring cloud config 不读取 bootstrap.properties/yml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  <w:drawing>
          <wp:inline distT="0" distB="0" distL="114300" distR="114300">
            <wp:extent cx="5896610" cy="5331460"/>
            <wp:effectExtent l="0" t="0" r="8890" b="2540"/>
            <wp:docPr id="3" name="图片 3" descr="16122281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222812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总结 还是那句话springboot cloud中 大部分问题 都是版本问题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GateWay 请求不到主机地址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  <w:drawing>
          <wp:inline distT="0" distB="0" distL="114300" distR="114300">
            <wp:extent cx="5730875" cy="1446530"/>
            <wp:effectExtent l="0" t="0" r="3175" b="1270"/>
            <wp:docPr id="9" name="图片 9" descr="16122554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1225542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解决办法 ： 目标server开启ip注册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eureka.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instance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prefer-ip-address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=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 xml:space="preserve"> true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7700" cy="1459230"/>
            <wp:effectExtent l="0" t="0" r="6350" b="7620"/>
            <wp:docPr id="11" name="图片 11" descr="16123181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1231812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这个是首字母大写，按照驼峰命名写法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6430" cy="1604010"/>
            <wp:effectExtent l="0" t="0" r="7620" b="15240"/>
            <wp:docPr id="13" name="图片 13" descr="16123188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1231889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这个是按照规则了 但是 用 _  替换了 - 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总结A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命名 一定要规范 所有字母小写，单词之间   英文 小  -  隔开  不然的话 明明写的一模一样就是调用不到服务，这个是通过serviceId  调用的服务的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C4D4A9"/>
    <w:multiLevelType w:val="multilevel"/>
    <w:tmpl w:val="B4C4D4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EDD1BCB5"/>
    <w:multiLevelType w:val="singleLevel"/>
    <w:tmpl w:val="EDD1BCB5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2">
    <w:nsid w:val="0DC31EA9"/>
    <w:multiLevelType w:val="singleLevel"/>
    <w:tmpl w:val="0DC31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3B26DDB"/>
    <w:multiLevelType w:val="singleLevel"/>
    <w:tmpl w:val="33B26D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317"/>
    <w:rsid w:val="00001219"/>
    <w:rsid w:val="00002B37"/>
    <w:rsid w:val="00040FCB"/>
    <w:rsid w:val="00315707"/>
    <w:rsid w:val="004E108E"/>
    <w:rsid w:val="00596519"/>
    <w:rsid w:val="00645252"/>
    <w:rsid w:val="006D3D74"/>
    <w:rsid w:val="0073652B"/>
    <w:rsid w:val="0083569A"/>
    <w:rsid w:val="008666A0"/>
    <w:rsid w:val="00970623"/>
    <w:rsid w:val="00A9204E"/>
    <w:rsid w:val="00B259A6"/>
    <w:rsid w:val="00C75D21"/>
    <w:rsid w:val="00D7716D"/>
    <w:rsid w:val="00DF0317"/>
    <w:rsid w:val="023A6544"/>
    <w:rsid w:val="06140612"/>
    <w:rsid w:val="07524367"/>
    <w:rsid w:val="09EC4ECE"/>
    <w:rsid w:val="0A2C672E"/>
    <w:rsid w:val="0E854FF8"/>
    <w:rsid w:val="0F5711B1"/>
    <w:rsid w:val="11207249"/>
    <w:rsid w:val="118B601B"/>
    <w:rsid w:val="176F1C2F"/>
    <w:rsid w:val="17E252A9"/>
    <w:rsid w:val="1AAF3AEF"/>
    <w:rsid w:val="1FA37695"/>
    <w:rsid w:val="22AC7A8D"/>
    <w:rsid w:val="25C9312D"/>
    <w:rsid w:val="2B623E57"/>
    <w:rsid w:val="30645A93"/>
    <w:rsid w:val="328659B8"/>
    <w:rsid w:val="3847594D"/>
    <w:rsid w:val="38AB6ADC"/>
    <w:rsid w:val="3A16614E"/>
    <w:rsid w:val="3D0C0EEA"/>
    <w:rsid w:val="3D303B55"/>
    <w:rsid w:val="40F728DA"/>
    <w:rsid w:val="41EB228C"/>
    <w:rsid w:val="44362CC8"/>
    <w:rsid w:val="484F2ED4"/>
    <w:rsid w:val="4973089B"/>
    <w:rsid w:val="4E04715A"/>
    <w:rsid w:val="50796612"/>
    <w:rsid w:val="594A388E"/>
    <w:rsid w:val="5DC26ED8"/>
    <w:rsid w:val="62EC305A"/>
    <w:rsid w:val="635327D7"/>
    <w:rsid w:val="66B862BF"/>
    <w:rsid w:val="671F53C8"/>
    <w:rsid w:val="6D092F31"/>
    <w:rsid w:val="703B5FA4"/>
    <w:rsid w:val="70C633C7"/>
    <w:rsid w:val="731B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99" w:name="index 1"/>
    <w:lsdException w:uiPriority="99" w:name="index 2"/>
    <w:lsdException w:uiPriority="99" w:name="index 3"/>
    <w:lsdException w:qFormat="1" w:uiPriority="99" w:name="index 4"/>
    <w:lsdException w:uiPriority="99" w:name="index 5"/>
    <w:lsdException w:qFormat="1" w:uiPriority="99" w:name="index 6"/>
    <w:lsdException w:qFormat="1" w:uiPriority="99" w:name="index 7"/>
    <w:lsdException w:qFormat="1"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qFormat="1" w:uiPriority="99" w:name="index heading"/>
    <w:lsdException w:qFormat="1" w:uiPriority="35" w:semiHidden="0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qFormat="1" w:uiPriority="99" w:name="table of authorities"/>
    <w:lsdException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qFormat="1"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qFormat="1" w:uiPriority="99" w:name="Note Heading"/>
    <w:lsdException w:uiPriority="99" w:name="Body Text 2"/>
    <w:lsdException w:qFormat="1" w:uiPriority="99" w:semiHidden="0" w:name="Body Text 3"/>
    <w:lsdException w:qFormat="1" w:uiPriority="99" w:name="Body Text Indent 2"/>
    <w:lsdException w:qFormat="1" w:uiPriority="99" w:semiHidden="0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name="Plain Text"/>
    <w:lsdException w:qFormat="1" w:uiPriority="99" w:name="E-mail Signature"/>
    <w:lsdException w:uiPriority="99" w:name="Normal (Web)"/>
    <w:lsdException w:uiPriority="99" w:name="HTML Acronym"/>
    <w:lsdException w:qFormat="1" w:uiPriority="99" w:name="HTML Address"/>
    <w:lsdException w:uiPriority="99" w:name="HTML Cite"/>
    <w:lsdException w:uiPriority="99" w:name="HTML Code"/>
    <w:lsdException w:uiPriority="99" w:name="HTML Definition"/>
    <w:lsdException w:qFormat="1"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qFormat="1"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qFormat="1"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paragraph" w:styleId="3">
    <w:name w:val="heading 1"/>
    <w:basedOn w:val="1"/>
    <w:next w:val="1"/>
    <w:link w:val="249"/>
    <w:qFormat/>
    <w:uiPriority w:val="9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4">
    <w:name w:val="heading 2"/>
    <w:basedOn w:val="1"/>
    <w:next w:val="1"/>
    <w:link w:val="250"/>
    <w:unhideWhenUsed/>
    <w:qFormat/>
    <w:uiPriority w:val="9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5">
    <w:name w:val="heading 3"/>
    <w:basedOn w:val="1"/>
    <w:next w:val="1"/>
    <w:link w:val="251"/>
    <w:unhideWhenUsed/>
    <w:qFormat/>
    <w:uiPriority w:val="9"/>
    <w:pPr>
      <w:keepNext/>
      <w:keepLines/>
      <w:spacing w:before="40"/>
      <w:outlineLvl w:val="2"/>
    </w:pPr>
    <w:rPr>
      <w:rFonts w:cstheme="majorBidi"/>
      <w:color w:val="1F4E79" w:themeColor="accent1" w:themeShade="80"/>
      <w:sz w:val="24"/>
      <w:szCs w:val="24"/>
    </w:rPr>
  </w:style>
  <w:style w:type="paragraph" w:styleId="6">
    <w:name w:val="heading 4"/>
    <w:basedOn w:val="1"/>
    <w:next w:val="1"/>
    <w:link w:val="252"/>
    <w:unhideWhenUsed/>
    <w:qFormat/>
    <w:uiPriority w:val="9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7">
    <w:name w:val="heading 5"/>
    <w:basedOn w:val="1"/>
    <w:next w:val="1"/>
    <w:link w:val="253"/>
    <w:unhideWhenUsed/>
    <w:qFormat/>
    <w:uiPriority w:val="9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8">
    <w:name w:val="heading 6"/>
    <w:basedOn w:val="1"/>
    <w:next w:val="1"/>
    <w:link w:val="254"/>
    <w:unhideWhenUsed/>
    <w:qFormat/>
    <w:uiPriority w:val="9"/>
    <w:pPr>
      <w:keepNext/>
      <w:keepLines/>
      <w:spacing w:before="40"/>
      <w:outlineLvl w:val="5"/>
    </w:pPr>
    <w:rPr>
      <w:rFonts w:cstheme="majorBidi"/>
      <w:color w:val="1F4E79" w:themeColor="accent1" w:themeShade="80"/>
    </w:rPr>
  </w:style>
  <w:style w:type="paragraph" w:styleId="9">
    <w:name w:val="heading 7"/>
    <w:basedOn w:val="1"/>
    <w:next w:val="1"/>
    <w:link w:val="255"/>
    <w:unhideWhenUsed/>
    <w:qFormat/>
    <w:uiPriority w:val="9"/>
    <w:pPr>
      <w:keepNext/>
      <w:keepLines/>
      <w:spacing w:before="40"/>
      <w:outlineLvl w:val="6"/>
    </w:pPr>
    <w:rPr>
      <w:rFonts w:cstheme="majorBidi"/>
      <w:i/>
      <w:iCs/>
      <w:color w:val="1F4E79" w:themeColor="accent1" w:themeShade="80"/>
    </w:rPr>
  </w:style>
  <w:style w:type="paragraph" w:styleId="10">
    <w:name w:val="heading 8"/>
    <w:basedOn w:val="1"/>
    <w:next w:val="1"/>
    <w:link w:val="256"/>
    <w:unhideWhenUsed/>
    <w:qFormat/>
    <w:uiPriority w:val="9"/>
    <w:pPr>
      <w:keepNext/>
      <w:keepLines/>
      <w:spacing w:before="4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57"/>
    <w:unhideWhenUsed/>
    <w:qFormat/>
    <w:uiPriority w:val="9"/>
    <w:pPr>
      <w:keepNext/>
      <w:keepLines/>
      <w:spacing w:before="4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278"/>
    <w:semiHidden/>
    <w:unhideWhenUsed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hAnsi="Microsoft YaHei UI" w:eastAsia="Microsoft YaHei UI" w:cstheme="minorBidi"/>
      <w:sz w:val="22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99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qFormat/>
    <w:uiPriority w:val="39"/>
    <w:pPr>
      <w:spacing w:after="100"/>
      <w:ind w:left="1320"/>
    </w:pPr>
  </w:style>
  <w:style w:type="paragraph" w:styleId="14">
    <w:name w:val="List Number 2"/>
    <w:basedOn w:val="1"/>
    <w:semiHidden/>
    <w:unhideWhenUsed/>
    <w:qFormat/>
    <w:uiPriority w:val="99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qFormat/>
    <w:uiPriority w:val="99"/>
    <w:pPr>
      <w:ind w:left="220" w:hanging="220"/>
    </w:pPr>
  </w:style>
  <w:style w:type="paragraph" w:styleId="16">
    <w:name w:val="Note Heading"/>
    <w:basedOn w:val="1"/>
    <w:next w:val="1"/>
    <w:link w:val="305"/>
    <w:semiHidden/>
    <w:unhideWhenUsed/>
    <w:qFormat/>
    <w:uiPriority w:val="99"/>
  </w:style>
  <w:style w:type="paragraph" w:styleId="17">
    <w:name w:val="List Bullet 4"/>
    <w:basedOn w:val="1"/>
    <w:semiHidden/>
    <w:unhideWhenUsed/>
    <w:uiPriority w:val="99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qFormat/>
    <w:uiPriority w:val="99"/>
    <w:pPr>
      <w:ind w:left="1760" w:hanging="220"/>
    </w:pPr>
  </w:style>
  <w:style w:type="paragraph" w:styleId="19">
    <w:name w:val="E-mail Signature"/>
    <w:basedOn w:val="1"/>
    <w:link w:val="355"/>
    <w:semiHidden/>
    <w:unhideWhenUsed/>
    <w:qFormat/>
    <w:uiPriority w:val="99"/>
  </w:style>
  <w:style w:type="paragraph" w:styleId="20">
    <w:name w:val="List Number"/>
    <w:basedOn w:val="1"/>
    <w:semiHidden/>
    <w:unhideWhenUsed/>
    <w:qFormat/>
    <w:uiPriority w:val="99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99"/>
    <w:pPr>
      <w:ind w:left="720"/>
    </w:pPr>
  </w:style>
  <w:style w:type="paragraph" w:styleId="22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99"/>
    <w:pPr>
      <w:ind w:left="1100" w:hanging="220"/>
    </w:pPr>
  </w:style>
  <w:style w:type="paragraph" w:styleId="24">
    <w:name w:val="List Bullet"/>
    <w:basedOn w:val="1"/>
    <w:semiHidden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qFormat/>
    <w:uiPriority w:val="99"/>
    <w:pPr>
      <w:framePr w:w="7920" w:h="1980" w:hRule="exact" w:hSpace="180" w:wrap="around" w:vAnchor="margin" w:hAnchor="page" w:xAlign="center" w:yAlign="bottom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74"/>
    <w:semiHidden/>
    <w:unhideWhenUsed/>
    <w:qFormat/>
    <w:uiPriority w:val="99"/>
    <w:rPr>
      <w:rFonts w:cs="Segoe UI"/>
      <w:szCs w:val="16"/>
    </w:rPr>
  </w:style>
  <w:style w:type="paragraph" w:styleId="27">
    <w:name w:val="toa heading"/>
    <w:basedOn w:val="1"/>
    <w:next w:val="1"/>
    <w:semiHidden/>
    <w:unhideWhenUsed/>
    <w:qFormat/>
    <w:uiPriority w:val="99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2"/>
    <w:unhideWhenUsed/>
    <w:qFormat/>
    <w:uiPriority w:val="99"/>
    <w:rPr>
      <w:szCs w:val="20"/>
    </w:rPr>
  </w:style>
  <w:style w:type="paragraph" w:styleId="29">
    <w:name w:val="index 6"/>
    <w:basedOn w:val="1"/>
    <w:next w:val="1"/>
    <w:semiHidden/>
    <w:unhideWhenUsed/>
    <w:qFormat/>
    <w:uiPriority w:val="99"/>
    <w:pPr>
      <w:ind w:left="1320" w:hanging="220"/>
    </w:pPr>
  </w:style>
  <w:style w:type="paragraph" w:styleId="30">
    <w:name w:val="Salutation"/>
    <w:basedOn w:val="1"/>
    <w:next w:val="1"/>
    <w:link w:val="356"/>
    <w:semiHidden/>
    <w:unhideWhenUsed/>
    <w:uiPriority w:val="99"/>
  </w:style>
  <w:style w:type="paragraph" w:styleId="31">
    <w:name w:val="Body Text 3"/>
    <w:basedOn w:val="1"/>
    <w:link w:val="270"/>
    <w:unhideWhenUsed/>
    <w:qFormat/>
    <w:uiPriority w:val="99"/>
    <w:pPr>
      <w:spacing w:after="120"/>
    </w:pPr>
    <w:rPr>
      <w:szCs w:val="16"/>
    </w:rPr>
  </w:style>
  <w:style w:type="paragraph" w:styleId="32">
    <w:name w:val="Closing"/>
    <w:basedOn w:val="1"/>
    <w:link w:val="358"/>
    <w:semiHidden/>
    <w:unhideWhenUsed/>
    <w:qFormat/>
    <w:uiPriority w:val="99"/>
    <w:pPr>
      <w:ind w:left="4320"/>
    </w:pPr>
  </w:style>
  <w:style w:type="paragraph" w:styleId="33">
    <w:name w:val="List Bullet 3"/>
    <w:basedOn w:val="1"/>
    <w:semiHidden/>
    <w:unhideWhenUsed/>
    <w:qFormat/>
    <w:uiPriority w:val="99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99"/>
    <w:semiHidden/>
    <w:unhideWhenUsed/>
    <w:uiPriority w:val="99"/>
    <w:pPr>
      <w:spacing w:after="120"/>
    </w:pPr>
  </w:style>
  <w:style w:type="paragraph" w:styleId="35">
    <w:name w:val="Body Text Indent"/>
    <w:basedOn w:val="1"/>
    <w:link w:val="301"/>
    <w:semiHidden/>
    <w:unhideWhenUsed/>
    <w:uiPriority w:val="99"/>
    <w:pPr>
      <w:spacing w:after="120"/>
      <w:ind w:left="360"/>
    </w:pPr>
  </w:style>
  <w:style w:type="paragraph" w:styleId="36">
    <w:name w:val="List Number 3"/>
    <w:basedOn w:val="1"/>
    <w:semiHidden/>
    <w:unhideWhenUsed/>
    <w:qFormat/>
    <w:uiPriority w:val="99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99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99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99"/>
    <w:pPr>
      <w:pBdr>
        <w:top w:val="single" w:color="5B9BD5" w:themeColor="accent1" w:sz="2" w:space="10"/>
        <w:left w:val="single" w:color="5B9BD5" w:themeColor="accent1" w:sz="2" w:space="10"/>
        <w:bottom w:val="single" w:color="5B9BD5" w:themeColor="accent1" w:sz="2" w:space="10"/>
        <w:right w:val="single" w:color="5B9BD5" w:themeColor="accent1" w:sz="2" w:space="10"/>
      </w:pBdr>
      <w:ind w:left="1152" w:right="1152"/>
    </w:pPr>
    <w:rPr>
      <w:i/>
      <w:iCs/>
      <w:color w:val="1F4E79" w:themeColor="accent1" w:themeShade="80"/>
    </w:rPr>
  </w:style>
  <w:style w:type="paragraph" w:styleId="40">
    <w:name w:val="List Bullet 2"/>
    <w:basedOn w:val="1"/>
    <w:semiHidden/>
    <w:unhideWhenUsed/>
    <w:qFormat/>
    <w:uiPriority w:val="99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284"/>
    <w:semiHidden/>
    <w:unhideWhenUsed/>
    <w:qFormat/>
    <w:uiPriority w:val="99"/>
    <w:rPr>
      <w:i/>
      <w:iCs/>
    </w:rPr>
  </w:style>
  <w:style w:type="paragraph" w:styleId="42">
    <w:name w:val="index 4"/>
    <w:basedOn w:val="1"/>
    <w:next w:val="1"/>
    <w:semiHidden/>
    <w:unhideWhenUsed/>
    <w:qFormat/>
    <w:uiPriority w:val="99"/>
    <w:pPr>
      <w:ind w:left="880" w:hanging="220"/>
    </w:pPr>
  </w:style>
  <w:style w:type="paragraph" w:styleId="43">
    <w:name w:val="toc 5"/>
    <w:basedOn w:val="1"/>
    <w:next w:val="1"/>
    <w:semiHidden/>
    <w:unhideWhenUsed/>
    <w:qFormat/>
    <w:uiPriority w:val="39"/>
    <w:pPr>
      <w:spacing w:after="100"/>
      <w:ind w:left="880"/>
    </w:pPr>
  </w:style>
  <w:style w:type="paragraph" w:styleId="44">
    <w:name w:val="toc 3"/>
    <w:basedOn w:val="1"/>
    <w:next w:val="1"/>
    <w:semiHidden/>
    <w:unhideWhenUsed/>
    <w:uiPriority w:val="39"/>
    <w:pPr>
      <w:spacing w:after="100"/>
      <w:ind w:left="440"/>
    </w:pPr>
  </w:style>
  <w:style w:type="paragraph" w:styleId="45">
    <w:name w:val="Plain Text"/>
    <w:basedOn w:val="1"/>
    <w:link w:val="279"/>
    <w:semiHidden/>
    <w:unhideWhenUsed/>
    <w:qFormat/>
    <w:uiPriority w:val="99"/>
    <w:rPr>
      <w:szCs w:val="21"/>
    </w:rPr>
  </w:style>
  <w:style w:type="paragraph" w:styleId="46">
    <w:name w:val="List Bullet 5"/>
    <w:basedOn w:val="1"/>
    <w:semiHidden/>
    <w:unhideWhenUsed/>
    <w:uiPriority w:val="99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qFormat/>
    <w:uiPriority w:val="99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qFormat/>
    <w:uiPriority w:val="39"/>
    <w:pPr>
      <w:spacing w:after="100"/>
      <w:ind w:left="1540"/>
    </w:pPr>
  </w:style>
  <w:style w:type="paragraph" w:styleId="49">
    <w:name w:val="index 3"/>
    <w:basedOn w:val="1"/>
    <w:next w:val="1"/>
    <w:semiHidden/>
    <w:unhideWhenUsed/>
    <w:uiPriority w:val="99"/>
    <w:pPr>
      <w:ind w:left="660" w:hanging="220"/>
    </w:pPr>
  </w:style>
  <w:style w:type="paragraph" w:styleId="50">
    <w:name w:val="Date"/>
    <w:basedOn w:val="1"/>
    <w:next w:val="1"/>
    <w:link w:val="296"/>
    <w:semiHidden/>
    <w:unhideWhenUsed/>
    <w:qFormat/>
    <w:uiPriority w:val="99"/>
  </w:style>
  <w:style w:type="paragraph" w:styleId="51">
    <w:name w:val="Body Text Indent 2"/>
    <w:basedOn w:val="1"/>
    <w:link w:val="302"/>
    <w:semiHidden/>
    <w:unhideWhenUsed/>
    <w:qFormat/>
    <w:uiPriority w:val="99"/>
    <w:pPr>
      <w:spacing w:after="120" w:line="480" w:lineRule="auto"/>
      <w:ind w:left="360"/>
    </w:pPr>
  </w:style>
  <w:style w:type="paragraph" w:styleId="52">
    <w:name w:val="endnote text"/>
    <w:basedOn w:val="1"/>
    <w:link w:val="275"/>
    <w:semiHidden/>
    <w:unhideWhenUsed/>
    <w:uiPriority w:val="99"/>
    <w:rPr>
      <w:szCs w:val="20"/>
    </w:rPr>
  </w:style>
  <w:style w:type="paragraph" w:styleId="53">
    <w:name w:val="List Continue 5"/>
    <w:basedOn w:val="1"/>
    <w:semiHidden/>
    <w:unhideWhenUsed/>
    <w:qFormat/>
    <w:uiPriority w:val="99"/>
    <w:pPr>
      <w:spacing w:after="120"/>
      <w:ind w:left="1800"/>
      <w:contextualSpacing/>
    </w:pPr>
  </w:style>
  <w:style w:type="paragraph" w:styleId="54">
    <w:name w:val="Balloon Text"/>
    <w:basedOn w:val="1"/>
    <w:link w:val="269"/>
    <w:semiHidden/>
    <w:unhideWhenUsed/>
    <w:qFormat/>
    <w:uiPriority w:val="99"/>
    <w:rPr>
      <w:rFonts w:cs="Segoe UI"/>
      <w:szCs w:val="18"/>
    </w:rPr>
  </w:style>
  <w:style w:type="paragraph" w:styleId="55">
    <w:name w:val="footer"/>
    <w:basedOn w:val="1"/>
    <w:link w:val="282"/>
    <w:unhideWhenUsed/>
    <w:uiPriority w:val="99"/>
  </w:style>
  <w:style w:type="paragraph" w:styleId="56">
    <w:name w:val="envelope return"/>
    <w:basedOn w:val="1"/>
    <w:semiHidden/>
    <w:unhideWhenUsed/>
    <w:qFormat/>
    <w:uiPriority w:val="99"/>
    <w:rPr>
      <w:rFonts w:cstheme="majorBidi"/>
      <w:szCs w:val="20"/>
    </w:rPr>
  </w:style>
  <w:style w:type="paragraph" w:styleId="57">
    <w:name w:val="header"/>
    <w:basedOn w:val="1"/>
    <w:link w:val="281"/>
    <w:unhideWhenUsed/>
    <w:qFormat/>
    <w:uiPriority w:val="99"/>
  </w:style>
  <w:style w:type="paragraph" w:styleId="58">
    <w:name w:val="Signature"/>
    <w:basedOn w:val="1"/>
    <w:link w:val="357"/>
    <w:semiHidden/>
    <w:unhideWhenUsed/>
    <w:uiPriority w:val="99"/>
    <w:pPr>
      <w:ind w:left="4320"/>
    </w:pPr>
  </w:style>
  <w:style w:type="paragraph" w:styleId="59">
    <w:name w:val="toc 1"/>
    <w:basedOn w:val="1"/>
    <w:next w:val="1"/>
    <w:semiHidden/>
    <w:unhideWhenUsed/>
    <w:uiPriority w:val="39"/>
    <w:pPr>
      <w:spacing w:after="100"/>
    </w:pPr>
  </w:style>
  <w:style w:type="paragraph" w:styleId="60">
    <w:name w:val="List Continue 4"/>
    <w:basedOn w:val="1"/>
    <w:semiHidden/>
    <w:unhideWhenUsed/>
    <w:uiPriority w:val="99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qFormat/>
    <w:uiPriority w:val="39"/>
    <w:pPr>
      <w:spacing w:after="100"/>
      <w:ind w:left="660"/>
    </w:pPr>
  </w:style>
  <w:style w:type="paragraph" w:styleId="62">
    <w:name w:val="index heading"/>
    <w:basedOn w:val="1"/>
    <w:next w:val="63"/>
    <w:semiHidden/>
    <w:unhideWhenUsed/>
    <w:qFormat/>
    <w:uiPriority w:val="99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qFormat/>
    <w:uiPriority w:val="99"/>
    <w:pPr>
      <w:ind w:left="220" w:hanging="220"/>
    </w:pPr>
  </w:style>
  <w:style w:type="paragraph" w:styleId="64">
    <w:name w:val="Subtitle"/>
    <w:basedOn w:val="1"/>
    <w:next w:val="1"/>
    <w:link w:val="259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99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qFormat/>
    <w:uiPriority w:val="99"/>
    <w:pPr>
      <w:ind w:left="360" w:hanging="360"/>
      <w:contextualSpacing/>
    </w:pPr>
  </w:style>
  <w:style w:type="paragraph" w:styleId="67">
    <w:name w:val="footnote text"/>
    <w:basedOn w:val="1"/>
    <w:link w:val="276"/>
    <w:semiHidden/>
    <w:unhideWhenUsed/>
    <w:uiPriority w:val="99"/>
    <w:rPr>
      <w:szCs w:val="20"/>
    </w:rPr>
  </w:style>
  <w:style w:type="paragraph" w:styleId="68">
    <w:name w:val="toc 6"/>
    <w:basedOn w:val="1"/>
    <w:next w:val="1"/>
    <w:semiHidden/>
    <w:unhideWhenUsed/>
    <w:qFormat/>
    <w:uiPriority w:val="39"/>
    <w:pPr>
      <w:spacing w:after="100"/>
      <w:ind w:left="1100"/>
    </w:pPr>
  </w:style>
  <w:style w:type="paragraph" w:styleId="69">
    <w:name w:val="List 5"/>
    <w:basedOn w:val="1"/>
    <w:semiHidden/>
    <w:unhideWhenUsed/>
    <w:uiPriority w:val="99"/>
    <w:pPr>
      <w:ind w:left="1800" w:hanging="360"/>
      <w:contextualSpacing/>
    </w:pPr>
  </w:style>
  <w:style w:type="paragraph" w:styleId="70">
    <w:name w:val="Body Text Indent 3"/>
    <w:basedOn w:val="1"/>
    <w:link w:val="271"/>
    <w:unhideWhenUsed/>
    <w:qFormat/>
    <w:uiPriority w:val="99"/>
    <w:pPr>
      <w:spacing w:after="120"/>
      <w:ind w:left="360"/>
    </w:pPr>
    <w:rPr>
      <w:szCs w:val="16"/>
    </w:rPr>
  </w:style>
  <w:style w:type="paragraph" w:styleId="71">
    <w:name w:val="index 7"/>
    <w:basedOn w:val="1"/>
    <w:next w:val="1"/>
    <w:semiHidden/>
    <w:unhideWhenUsed/>
    <w:qFormat/>
    <w:uiPriority w:val="99"/>
    <w:pPr>
      <w:ind w:left="1540" w:hanging="220"/>
    </w:pPr>
  </w:style>
  <w:style w:type="paragraph" w:styleId="72">
    <w:name w:val="index 9"/>
    <w:basedOn w:val="1"/>
    <w:next w:val="1"/>
    <w:semiHidden/>
    <w:unhideWhenUsed/>
    <w:uiPriority w:val="99"/>
    <w:pPr>
      <w:ind w:left="1980" w:hanging="220"/>
    </w:pPr>
  </w:style>
  <w:style w:type="paragraph" w:styleId="73">
    <w:name w:val="table of figures"/>
    <w:basedOn w:val="1"/>
    <w:next w:val="1"/>
    <w:semiHidden/>
    <w:unhideWhenUsed/>
    <w:qFormat/>
    <w:uiPriority w:val="99"/>
  </w:style>
  <w:style w:type="paragraph" w:styleId="74">
    <w:name w:val="toc 2"/>
    <w:basedOn w:val="1"/>
    <w:next w:val="1"/>
    <w:semiHidden/>
    <w:unhideWhenUsed/>
    <w:qFormat/>
    <w:uiPriority w:val="39"/>
    <w:pPr>
      <w:spacing w:after="100"/>
      <w:ind w:left="220"/>
    </w:pPr>
  </w:style>
  <w:style w:type="paragraph" w:styleId="75">
    <w:name w:val="toc 9"/>
    <w:basedOn w:val="1"/>
    <w:next w:val="1"/>
    <w:semiHidden/>
    <w:unhideWhenUsed/>
    <w:qFormat/>
    <w:uiPriority w:val="39"/>
    <w:pPr>
      <w:spacing w:after="120"/>
      <w:ind w:left="1757"/>
    </w:pPr>
  </w:style>
  <w:style w:type="paragraph" w:styleId="76">
    <w:name w:val="Body Text 2"/>
    <w:basedOn w:val="1"/>
    <w:link w:val="300"/>
    <w:semiHidden/>
    <w:unhideWhenUsed/>
    <w:uiPriority w:val="99"/>
    <w:pPr>
      <w:spacing w:after="120" w:line="480" w:lineRule="auto"/>
    </w:pPr>
  </w:style>
  <w:style w:type="paragraph" w:styleId="77">
    <w:name w:val="List 4"/>
    <w:basedOn w:val="1"/>
    <w:semiHidden/>
    <w:unhideWhenUsed/>
    <w:uiPriority w:val="99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99"/>
    <w:pPr>
      <w:spacing w:after="120"/>
      <w:ind w:left="720"/>
      <w:contextualSpacing/>
    </w:pPr>
  </w:style>
  <w:style w:type="paragraph" w:styleId="79">
    <w:name w:val="Message Header"/>
    <w:basedOn w:val="1"/>
    <w:link w:val="288"/>
    <w:semiHidden/>
    <w:unhideWhenUsed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277"/>
    <w:semiHidden/>
    <w:unhideWhenUsed/>
    <w:uiPriority w:val="99"/>
    <w:rPr>
      <w:szCs w:val="20"/>
    </w:rPr>
  </w:style>
  <w:style w:type="paragraph" w:styleId="81">
    <w:name w:val="Normal (Web)"/>
    <w:basedOn w:val="1"/>
    <w:semiHidden/>
    <w:unhideWhenUsed/>
    <w:uiPriority w:val="99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99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99"/>
    <w:pPr>
      <w:ind w:left="440" w:hanging="220"/>
    </w:pPr>
  </w:style>
  <w:style w:type="paragraph" w:styleId="84">
    <w:name w:val="Title"/>
    <w:basedOn w:val="1"/>
    <w:next w:val="1"/>
    <w:link w:val="258"/>
    <w:qFormat/>
    <w:uiPriority w:val="10"/>
    <w:pPr>
      <w:contextualSpacing/>
    </w:pPr>
    <w:rPr>
      <w:rFonts w:cstheme="majorBidi"/>
      <w:spacing w:val="-10"/>
      <w:kern w:val="28"/>
      <w:sz w:val="56"/>
      <w:szCs w:val="56"/>
    </w:rPr>
  </w:style>
  <w:style w:type="paragraph" w:styleId="85">
    <w:name w:val="annotation subject"/>
    <w:basedOn w:val="28"/>
    <w:next w:val="28"/>
    <w:link w:val="273"/>
    <w:semiHidden/>
    <w:unhideWhenUsed/>
    <w:uiPriority w:val="99"/>
    <w:rPr>
      <w:b/>
      <w:bCs/>
    </w:rPr>
  </w:style>
  <w:style w:type="paragraph" w:styleId="86">
    <w:name w:val="Body Text First Indent"/>
    <w:basedOn w:val="34"/>
    <w:link w:val="303"/>
    <w:semiHidden/>
    <w:unhideWhenUsed/>
    <w:uiPriority w:val="99"/>
    <w:pPr>
      <w:spacing w:after="0"/>
      <w:ind w:firstLine="360"/>
    </w:pPr>
  </w:style>
  <w:style w:type="paragraph" w:styleId="87">
    <w:name w:val="Body Text First Indent 2"/>
    <w:basedOn w:val="35"/>
    <w:link w:val="304"/>
    <w:semiHidden/>
    <w:unhideWhenUsed/>
    <w:uiPriority w:val="99"/>
    <w:pPr>
      <w:spacing w:after="0"/>
      <w:ind w:firstLine="360"/>
    </w:pPr>
  </w:style>
  <w:style w:type="table" w:styleId="89">
    <w:name w:val="Table Grid"/>
    <w:basedOn w:val="8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0">
    <w:name w:val="Table Theme"/>
    <w:basedOn w:val="88"/>
    <w:semiHidden/>
    <w:unhideWhenUsed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99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99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99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99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99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99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99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99"/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99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uiPriority w:val="99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99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99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99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99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99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99"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99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99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99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99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99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qFormat/>
    <w:uiPriority w:val="99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99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uiPriority w:val="99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60"/>
    <w:rPr>
      <w:color w:val="2E75B6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60"/>
    <w:rPr>
      <w:color w:val="C55A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60"/>
    <w:rPr>
      <w:color w:val="BF9000" w:themeColor="accent4" w:themeShade="BF"/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60"/>
    <w:rPr>
      <w:color w:val="2F5597" w:themeColor="accent5" w:themeShade="BF"/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60"/>
    <w:rPr>
      <w:color w:val="548235" w:themeColor="accent6" w:themeShade="BF"/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140">
    <w:name w:val="Light List"/>
    <w:basedOn w:val="88"/>
    <w:semiHidden/>
    <w:unhideWhenUsed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61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61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61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61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uiPriority w:val="62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1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62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1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  <w:shd w:val="clear" w:color="auto" w:fill="FADECC" w:themeFill="accent2" w:themeFillTint="3F"/>
      </w:tcPr>
    </w:tblStylePr>
    <w:tblStylePr w:type="band2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62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1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62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1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  <w:shd w:val="clear" w:color="auto" w:fill="FFEFBF" w:themeFill="accent4" w:themeFillTint="3F"/>
      </w:tcPr>
    </w:tblStylePr>
    <w:tblStylePr w:type="band2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62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1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  <w:shd w:val="clear" w:color="auto" w:fill="D0DCF0" w:themeFill="accent5" w:themeFillTint="3F"/>
      </w:tcPr>
    </w:tblStylePr>
    <w:tblStylePr w:type="band2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62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uiPriority w:val="63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84B4DF" w:themeColor="accent1" w:themeTint="BF" w:sz="8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4B4DF" w:themeColor="accent1" w:themeTint="BF" w:sz="6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63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19D64" w:themeColor="accent2" w:themeTint="BF" w:sz="8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19D64" w:themeColor="accent2" w:themeTint="BF" w:sz="6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63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BBBBB" w:themeColor="accent3" w:themeTint="BF" w:sz="8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BBBBB" w:themeColor="accent3" w:themeTint="BF" w:sz="6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63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CF3F" w:themeColor="accent4" w:themeTint="BF" w:sz="8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F3F" w:themeColor="accent4" w:themeTint="BF" w:sz="6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63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295D2" w:themeColor="accent5" w:themeTint="BF" w:sz="8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295D2" w:themeColor="accent5" w:themeTint="BF" w:sz="6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63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3C571" w:themeColor="accent6" w:themeTint="BF" w:sz="8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themeTint="BF" w:sz="6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B9BD5" w:themeColor="accen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D7D31" w:themeColor="accent2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shd w:val="clear" w:color="auto" w:fill="FADECC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A5A5A5" w:themeColor="accent3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C000" w:themeColor="accent4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shd w:val="clear" w:color="auto" w:fill="FFEFBF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472C4" w:themeColor="accent5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shd w:val="clear" w:color="auto" w:fill="D0DCF0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175">
    <w:name w:val="Medium List 2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D7D31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D7D31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A5A5A5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A5A5A5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C00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C00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472C4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472C4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67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  <w:insideV w:val="single" w:color="84B4DF" w:themeColor="accent1" w:themeTint="BF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4B4DF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67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  <w:insideV w:val="single" w:color="F19D64" w:themeColor="accent2" w:themeTint="BF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19D64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67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BBBB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67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  <w:insideV w:val="single" w:color="FFCF3F" w:themeColor="accent4" w:themeTint="BF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CF3F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67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295D2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67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3C571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table" w:styleId="189">
    <w:name w:val="Medium Grid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EF5FA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DCD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CEC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F8E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2CC" w:themeFill="accent4" w:themeFillTint="33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FDF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7D8A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DE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DCDEA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ADECC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6BE98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2D2D2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FBF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F7F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FDF7F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0DC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1B8E1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1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7D8A1" w:themeFill="accent6" w:themeFillTint="7F"/>
      </w:tcPr>
    </w:tblStylePr>
  </w:style>
  <w:style w:type="table" w:styleId="203">
    <w:name w:val="Dark List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E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E75B5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</w:style>
  <w:style w:type="table" w:styleId="205">
    <w:name w:val="Dark List Accent 2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5591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</w:style>
  <w:style w:type="table" w:styleId="206">
    <w:name w:val="Dark List Accent 3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207">
    <w:name w:val="Dark List Accent 4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E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E8F0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</w:style>
  <w:style w:type="table" w:styleId="208">
    <w:name w:val="Dark List Accent 5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38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209">
    <w:name w:val="Dark List Accent 6"/>
    <w:basedOn w:val="88"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210">
    <w:name w:val="Colorful Shading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5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DEA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D480D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D480D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8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2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626262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26262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2" w:themeFill="accent3" w:themeFillShade="99"/>
      </w:tcPr>
    </w:tblStylePr>
    <w:tblStylePr w:type="band1Vert">
      <w:tblPr/>
      <w:tcPr>
        <w:shd w:val="clear" w:color="auto" w:fill="DADADA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2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8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7F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2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4378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4378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1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EF5FA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CC9900" w:themeFill="accent4" w:themeFillShade="CC"/>
      </w:tcPr>
    </w:tblStylePr>
    <w:tblStylePr w:type="lastRow">
      <w:rPr>
        <w:b/>
        <w:bCs/>
        <w:color w:val="CC9A00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CECEC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FF8E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838383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shd w:val="clear" w:color="auto" w:fill="FEF2CC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A8A39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23">
    <w:name w:val="Colorful List Accent 6"/>
    <w:basedOn w:val="88"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25AA0" w:themeFill="accent5" w:themeFillShade="CC"/>
      </w:tcPr>
    </w:tblStylePr>
    <w:tblStylePr w:type="lastRow">
      <w:rPr>
        <w:b/>
        <w:bCs/>
        <w:color w:val="335AA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24">
    <w:name w:val="Colorful Grid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</w:rPr>
      <w:tblPr/>
      <w:tcPr>
        <w:shd w:val="clear" w:color="auto" w:fill="DADADA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ADADA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230">
    <w:name w:val="Colorful Grid Accent 6"/>
    <w:basedOn w:val="88"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character" w:styleId="232">
    <w:name w:val="Strong"/>
    <w:basedOn w:val="231"/>
    <w:qFormat/>
    <w:uiPriority w:val="22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35">
    <w:name w:val="FollowedHyperlink"/>
    <w:basedOn w:val="231"/>
    <w:unhideWhenUsed/>
    <w:uiPriority w:val="99"/>
    <w:rPr>
      <w:rFonts w:ascii="Microsoft YaHei UI" w:hAnsi="Microsoft YaHei UI" w:eastAsia="Microsoft YaHei UI"/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qFormat/>
    <w:uiPriority w:val="2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99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0">
    <w:name w:val="HTML Acronym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99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unhideWhenUsed/>
    <w:uiPriority w:val="99"/>
    <w:rPr>
      <w:rFonts w:ascii="Microsoft YaHei UI" w:hAnsi="Microsoft YaHei UI" w:eastAsia="Microsoft YaHei UI"/>
      <w:color w:val="1F4E79" w:themeColor="accent1" w:themeShade="80"/>
      <w:u w:val="single"/>
    </w:rPr>
  </w:style>
  <w:style w:type="character" w:styleId="243">
    <w:name w:val="HTML Code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4">
    <w:name w:val="annotation reference"/>
    <w:basedOn w:val="231"/>
    <w:semiHidden/>
    <w:unhideWhenUsed/>
    <w:uiPriority w:val="99"/>
    <w:rPr>
      <w:rFonts w:ascii="Microsoft YaHei UI" w:hAnsi="Microsoft YaHei UI" w:eastAsia="Microsoft YaHei UI"/>
      <w:sz w:val="22"/>
      <w:szCs w:val="16"/>
    </w:rPr>
  </w:style>
  <w:style w:type="character" w:styleId="245">
    <w:name w:val="HTML Cite"/>
    <w:basedOn w:val="231"/>
    <w:semiHidden/>
    <w:unhideWhenUsed/>
    <w:uiPriority w:val="99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qFormat/>
    <w:uiPriority w:val="99"/>
    <w:rPr>
      <w:rFonts w:ascii="Microsoft YaHei UI" w:hAnsi="Microsoft YaHei UI" w:eastAsia="Microsoft YaHei UI"/>
      <w:sz w:val="22"/>
      <w:szCs w:val="20"/>
    </w:rPr>
  </w:style>
  <w:style w:type="character" w:styleId="248">
    <w:name w:val="HTML Sample"/>
    <w:basedOn w:val="231"/>
    <w:semiHidden/>
    <w:unhideWhenUsed/>
    <w:uiPriority w:val="99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标题 1 字符"/>
    <w:basedOn w:val="231"/>
    <w:link w:val="3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32"/>
      <w:szCs w:val="32"/>
    </w:rPr>
  </w:style>
  <w:style w:type="character" w:customStyle="1" w:styleId="250">
    <w:name w:val="标题 2 字符"/>
    <w:basedOn w:val="231"/>
    <w:link w:val="4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6"/>
      <w:szCs w:val="26"/>
    </w:rPr>
  </w:style>
  <w:style w:type="character" w:customStyle="1" w:styleId="251">
    <w:name w:val="标题 3 字符"/>
    <w:basedOn w:val="231"/>
    <w:link w:val="5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4"/>
      <w:szCs w:val="24"/>
    </w:rPr>
  </w:style>
  <w:style w:type="character" w:customStyle="1" w:styleId="252">
    <w:name w:val="标题 4 字符"/>
    <w:basedOn w:val="231"/>
    <w:link w:val="6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3">
    <w:name w:val="标题 5 字符"/>
    <w:basedOn w:val="231"/>
    <w:link w:val="7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4">
    <w:name w:val="标题 6 字符"/>
    <w:basedOn w:val="231"/>
    <w:link w:val="8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5">
    <w:name w:val="标题 7 字符"/>
    <w:basedOn w:val="231"/>
    <w:link w:val="9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6">
    <w:name w:val="标题 8 字符"/>
    <w:basedOn w:val="231"/>
    <w:link w:val="10"/>
    <w:qFormat/>
    <w:uiPriority w:val="9"/>
    <w:rPr>
      <w:rFonts w:ascii="Microsoft YaHei UI" w:hAnsi="Microsoft YaHei UI" w:eastAsia="Microsoft YaHei UI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7">
    <w:name w:val="标题 9 字符"/>
    <w:basedOn w:val="231"/>
    <w:link w:val="11"/>
    <w:qFormat/>
    <w:uiPriority w:val="9"/>
    <w:rPr>
      <w:rFonts w:ascii="Microsoft YaHei UI" w:hAnsi="Microsoft YaHei UI" w:eastAsia="Microsoft YaHei UI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8">
    <w:name w:val="标题 字符"/>
    <w:basedOn w:val="231"/>
    <w:link w:val="84"/>
    <w:qFormat/>
    <w:uiPriority w:val="10"/>
    <w:rPr>
      <w:rFonts w:ascii="Microsoft YaHei UI" w:hAnsi="Microsoft YaHei UI" w:eastAsia="Microsoft YaHei UI" w:cstheme="majorBidi"/>
      <w:spacing w:val="-10"/>
      <w:kern w:val="28"/>
      <w:sz w:val="56"/>
      <w:szCs w:val="56"/>
    </w:rPr>
  </w:style>
  <w:style w:type="character" w:customStyle="1" w:styleId="259">
    <w:name w:val="副标题 字符"/>
    <w:basedOn w:val="231"/>
    <w:link w:val="64"/>
    <w:qFormat/>
    <w:uiPriority w:val="11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0">
    <w:name w:val="Subtle Emphasis"/>
    <w:basedOn w:val="231"/>
    <w:qFormat/>
    <w:uiPriority w:val="1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1">
    <w:name w:val="Intense Emphasis"/>
    <w:basedOn w:val="231"/>
    <w:qFormat/>
    <w:uiPriority w:val="21"/>
    <w:rPr>
      <w:rFonts w:ascii="Microsoft YaHei UI" w:hAnsi="Microsoft YaHei UI" w:eastAsia="Microsoft YaHei UI"/>
      <w:i/>
      <w:iCs/>
      <w:color w:val="1F4E79" w:themeColor="accent1" w:themeShade="80"/>
    </w:rPr>
  </w:style>
  <w:style w:type="paragraph" w:styleId="262">
    <w:name w:val="Quote"/>
    <w:basedOn w:val="1"/>
    <w:next w:val="1"/>
    <w:link w:val="263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3">
    <w:name w:val="引用 字符"/>
    <w:basedOn w:val="231"/>
    <w:link w:val="262"/>
    <w:uiPriority w:val="2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64">
    <w:name w:val="Intense Quote"/>
    <w:basedOn w:val="1"/>
    <w:next w:val="1"/>
    <w:link w:val="265"/>
    <w:qFormat/>
    <w:uiPriority w:val="30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265">
    <w:name w:val="明显引用 字符"/>
    <w:basedOn w:val="231"/>
    <w:link w:val="264"/>
    <w:uiPriority w:val="30"/>
    <w:rPr>
      <w:rFonts w:ascii="Microsoft YaHei UI" w:hAnsi="Microsoft YaHei UI" w:eastAsia="Microsoft YaHei UI"/>
      <w:i/>
      <w:iCs/>
      <w:color w:val="1F4E79" w:themeColor="accent1" w:themeShade="80"/>
    </w:rPr>
  </w:style>
  <w:style w:type="character" w:customStyle="1" w:styleId="266">
    <w:name w:val="Subtle Reference"/>
    <w:basedOn w:val="231"/>
    <w:qFormat/>
    <w:uiPriority w:val="31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7">
    <w:name w:val="Intense Reference"/>
    <w:basedOn w:val="231"/>
    <w:qFormat/>
    <w:uiPriority w:val="32"/>
    <w:rPr>
      <w:rFonts w:ascii="Microsoft YaHei UI" w:hAnsi="Microsoft YaHei UI" w:eastAsia="Microsoft YaHei UI"/>
      <w:b/>
      <w:bCs/>
      <w:smallCaps/>
      <w:color w:val="1F4E79" w:themeColor="accent1" w:themeShade="80"/>
      <w:spacing w:val="5"/>
    </w:rPr>
  </w:style>
  <w:style w:type="character" w:customStyle="1" w:styleId="268">
    <w:name w:val="Book Title"/>
    <w:basedOn w:val="231"/>
    <w:qFormat/>
    <w:uiPriority w:val="33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69">
    <w:name w:val="批注框文本 字符"/>
    <w:basedOn w:val="231"/>
    <w:link w:val="54"/>
    <w:semiHidden/>
    <w:uiPriority w:val="99"/>
    <w:rPr>
      <w:rFonts w:ascii="Microsoft YaHei UI" w:hAnsi="Microsoft YaHei UI" w:eastAsia="Microsoft YaHei UI" w:cs="Segoe UI"/>
      <w:szCs w:val="18"/>
    </w:rPr>
  </w:style>
  <w:style w:type="character" w:customStyle="1" w:styleId="270">
    <w:name w:val="正文文本 3 字符"/>
    <w:basedOn w:val="231"/>
    <w:link w:val="31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1">
    <w:name w:val="正文文本缩进 3 字符"/>
    <w:basedOn w:val="231"/>
    <w:link w:val="70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2">
    <w:name w:val="批注文字 字符"/>
    <w:basedOn w:val="231"/>
    <w:link w:val="28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3">
    <w:name w:val="批注主题 字符"/>
    <w:basedOn w:val="272"/>
    <w:link w:val="85"/>
    <w:semiHidden/>
    <w:uiPriority w:val="99"/>
    <w:rPr>
      <w:rFonts w:ascii="Microsoft YaHei UI" w:hAnsi="Microsoft YaHei UI" w:eastAsia="Microsoft YaHei UI"/>
      <w:b/>
      <w:bCs/>
      <w:szCs w:val="20"/>
    </w:rPr>
  </w:style>
  <w:style w:type="character" w:customStyle="1" w:styleId="274">
    <w:name w:val="文档结构图 字符"/>
    <w:basedOn w:val="231"/>
    <w:link w:val="26"/>
    <w:semiHidden/>
    <w:uiPriority w:val="99"/>
    <w:rPr>
      <w:rFonts w:ascii="Microsoft YaHei UI" w:hAnsi="Microsoft YaHei UI" w:eastAsia="Microsoft YaHei UI" w:cs="Segoe UI"/>
      <w:szCs w:val="16"/>
    </w:rPr>
  </w:style>
  <w:style w:type="character" w:customStyle="1" w:styleId="275">
    <w:name w:val="尾注文本 字符"/>
    <w:basedOn w:val="231"/>
    <w:link w:val="52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6">
    <w:name w:val="脚注文本 字符"/>
    <w:basedOn w:val="231"/>
    <w:link w:val="67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7">
    <w:name w:val="HTML 预设格式 字符"/>
    <w:basedOn w:val="231"/>
    <w:link w:val="80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8">
    <w:name w:val="宏文本 字符"/>
    <w:basedOn w:val="231"/>
    <w:link w:val="2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9">
    <w:name w:val="纯文本 字符"/>
    <w:basedOn w:val="231"/>
    <w:link w:val="45"/>
    <w:semiHidden/>
    <w:uiPriority w:val="99"/>
    <w:rPr>
      <w:rFonts w:ascii="Microsoft YaHei UI" w:hAnsi="Microsoft YaHei UI" w:eastAsia="Microsoft YaHei UI"/>
      <w:szCs w:val="21"/>
    </w:rPr>
  </w:style>
  <w:style w:type="character" w:styleId="280">
    <w:name w:val="Placeholder Text"/>
    <w:basedOn w:val="231"/>
    <w:semiHidden/>
    <w:uiPriority w:val="99"/>
    <w:rPr>
      <w:rFonts w:ascii="Microsoft YaHei UI" w:hAnsi="Microsoft YaHei UI" w:eastAsia="Microsoft YaHei UI"/>
      <w:color w:val="3B3838" w:themeColor="background2" w:themeShade="40"/>
    </w:rPr>
  </w:style>
  <w:style w:type="character" w:customStyle="1" w:styleId="281">
    <w:name w:val="页眉 字符"/>
    <w:basedOn w:val="231"/>
    <w:link w:val="57"/>
    <w:uiPriority w:val="99"/>
    <w:rPr>
      <w:rFonts w:ascii="Microsoft YaHei UI" w:hAnsi="Microsoft YaHei UI" w:eastAsia="Microsoft YaHei UI"/>
    </w:rPr>
  </w:style>
  <w:style w:type="character" w:customStyle="1" w:styleId="282">
    <w:name w:val="页脚 字符"/>
    <w:basedOn w:val="231"/>
    <w:link w:val="55"/>
    <w:uiPriority w:val="99"/>
    <w:rPr>
      <w:rFonts w:ascii="Microsoft YaHei UI" w:hAnsi="Microsoft YaHei UI" w:eastAsia="Microsoft YaHei UI"/>
    </w:rPr>
  </w:style>
  <w:style w:type="character" w:customStyle="1" w:styleId="283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4">
    <w:name w:val="HTML 地址 字符"/>
    <w:basedOn w:val="231"/>
    <w:link w:val="41"/>
    <w:semiHidden/>
    <w:uiPriority w:val="99"/>
    <w:rPr>
      <w:rFonts w:ascii="Microsoft YaHei UI" w:hAnsi="Microsoft YaHei UI" w:eastAsia="Microsoft YaHei UI"/>
      <w:i/>
      <w:iCs/>
    </w:rPr>
  </w:style>
  <w:style w:type="paragraph" w:customStyle="1" w:styleId="285">
    <w:name w:val="TOC Heading"/>
    <w:basedOn w:val="3"/>
    <w:next w:val="1"/>
    <w:semiHidden/>
    <w:unhideWhenUsed/>
    <w:qFormat/>
    <w:uiPriority w:val="39"/>
    <w:pPr>
      <w:outlineLvl w:val="9"/>
    </w:pPr>
    <w:rPr>
      <w:color w:val="2E75B6" w:themeColor="accent1" w:themeShade="BF"/>
    </w:rPr>
  </w:style>
  <w:style w:type="paragraph" w:customStyle="1" w:styleId="286">
    <w:name w:val="Bibliography"/>
    <w:basedOn w:val="1"/>
    <w:next w:val="1"/>
    <w:semiHidden/>
    <w:unhideWhenUsed/>
    <w:uiPriority w:val="37"/>
  </w:style>
  <w:style w:type="character" w:customStyle="1" w:styleId="287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8">
    <w:name w:val="信息标题 字符"/>
    <w:basedOn w:val="231"/>
    <w:link w:val="79"/>
    <w:semiHidden/>
    <w:uiPriority w:val="99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289">
    <w:name w:val="List Paragraph"/>
    <w:basedOn w:val="1"/>
    <w:unhideWhenUsed/>
    <w:qFormat/>
    <w:uiPriority w:val="34"/>
    <w:pPr>
      <w:ind w:left="720"/>
      <w:contextualSpacing/>
    </w:pPr>
  </w:style>
  <w:style w:type="table" w:customStyle="1" w:styleId="290">
    <w:name w:val="Plain Table 1"/>
    <w:basedOn w:val="88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1">
    <w:name w:val="Plain Table 2"/>
    <w:basedOn w:val="88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92">
    <w:name w:val="Plain Table 3"/>
    <w:basedOn w:val="88"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293">
    <w:name w:val="Plain Table 4"/>
    <w:basedOn w:val="88"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4">
    <w:name w:val="Plain Table 5"/>
    <w:basedOn w:val="88"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paragraph" w:styleId="295">
    <w:name w:val="No Spacing"/>
    <w:qFormat/>
    <w:uiPriority w:val="1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character" w:customStyle="1" w:styleId="296">
    <w:name w:val="日期 字符"/>
    <w:basedOn w:val="231"/>
    <w:link w:val="50"/>
    <w:semiHidden/>
    <w:uiPriority w:val="99"/>
    <w:rPr>
      <w:rFonts w:ascii="Microsoft YaHei UI" w:hAnsi="Microsoft YaHei UI" w:eastAsia="Microsoft YaHei UI"/>
    </w:rPr>
  </w:style>
  <w:style w:type="character" w:customStyle="1" w:styleId="297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298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605E5C"/>
      <w:shd w:val="clear" w:color="auto" w:fill="E1DFDD"/>
    </w:rPr>
  </w:style>
  <w:style w:type="character" w:customStyle="1" w:styleId="299">
    <w:name w:val="正文文本 字符"/>
    <w:basedOn w:val="231"/>
    <w:link w:val="34"/>
    <w:semiHidden/>
    <w:uiPriority w:val="99"/>
    <w:rPr>
      <w:rFonts w:ascii="Microsoft YaHei UI" w:hAnsi="Microsoft YaHei UI" w:eastAsia="Microsoft YaHei UI"/>
    </w:rPr>
  </w:style>
  <w:style w:type="character" w:customStyle="1" w:styleId="300">
    <w:name w:val="正文文本 2 字符"/>
    <w:basedOn w:val="231"/>
    <w:link w:val="76"/>
    <w:semiHidden/>
    <w:uiPriority w:val="99"/>
    <w:rPr>
      <w:rFonts w:ascii="Microsoft YaHei UI" w:hAnsi="Microsoft YaHei UI" w:eastAsia="Microsoft YaHei UI"/>
    </w:rPr>
  </w:style>
  <w:style w:type="character" w:customStyle="1" w:styleId="301">
    <w:name w:val="正文文本缩进 字符"/>
    <w:basedOn w:val="231"/>
    <w:link w:val="35"/>
    <w:semiHidden/>
    <w:uiPriority w:val="99"/>
    <w:rPr>
      <w:rFonts w:ascii="Microsoft YaHei UI" w:hAnsi="Microsoft YaHei UI" w:eastAsia="Microsoft YaHei UI"/>
    </w:rPr>
  </w:style>
  <w:style w:type="character" w:customStyle="1" w:styleId="302">
    <w:name w:val="正文文本缩进 2 字符"/>
    <w:basedOn w:val="231"/>
    <w:link w:val="51"/>
    <w:semiHidden/>
    <w:uiPriority w:val="99"/>
    <w:rPr>
      <w:rFonts w:ascii="Microsoft YaHei UI" w:hAnsi="Microsoft YaHei UI" w:eastAsia="Microsoft YaHei UI"/>
    </w:rPr>
  </w:style>
  <w:style w:type="character" w:customStyle="1" w:styleId="303">
    <w:name w:val="正文文本首行缩进 字符"/>
    <w:basedOn w:val="299"/>
    <w:link w:val="86"/>
    <w:semiHidden/>
    <w:uiPriority w:val="99"/>
    <w:rPr>
      <w:rFonts w:ascii="Microsoft YaHei UI" w:hAnsi="Microsoft YaHei UI" w:eastAsia="Microsoft YaHei UI"/>
    </w:rPr>
  </w:style>
  <w:style w:type="character" w:customStyle="1" w:styleId="304">
    <w:name w:val="正文文本首行缩进 2 字符"/>
    <w:basedOn w:val="301"/>
    <w:link w:val="87"/>
    <w:semiHidden/>
    <w:uiPriority w:val="99"/>
    <w:rPr>
      <w:rFonts w:ascii="Microsoft YaHei UI" w:hAnsi="Microsoft YaHei UI" w:eastAsia="Microsoft YaHei UI"/>
    </w:rPr>
  </w:style>
  <w:style w:type="character" w:customStyle="1" w:styleId="305">
    <w:name w:val="注释标题 字符"/>
    <w:basedOn w:val="231"/>
    <w:link w:val="16"/>
    <w:semiHidden/>
    <w:uiPriority w:val="99"/>
    <w:rPr>
      <w:rFonts w:ascii="Microsoft YaHei UI" w:hAnsi="Microsoft YaHei UI" w:eastAsia="Microsoft YaHei UI"/>
    </w:rPr>
  </w:style>
  <w:style w:type="table" w:customStyle="1" w:styleId="306">
    <w:name w:val="List Table 1 Light"/>
    <w:basedOn w:val="88"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7">
    <w:name w:val="List Table 1 Light Accent 1"/>
    <w:basedOn w:val="88"/>
    <w:uiPriority w:val="46"/>
    <w:tblStylePr w:type="firstRow">
      <w:rPr>
        <w:b/>
        <w:bCs/>
      </w:rPr>
      <w:tcPr>
        <w:tcBorders>
          <w:bottom w:val="single" w:color="9CC2E5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08">
    <w:name w:val="List Table 1 Light Accent 2"/>
    <w:basedOn w:val="88"/>
    <w:uiPriority w:val="46"/>
    <w:tblStylePr w:type="firstRow">
      <w:rPr>
        <w:b/>
        <w:bCs/>
      </w:rPr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09">
    <w:name w:val="List Table 1 Light Accent 3"/>
    <w:basedOn w:val="88"/>
    <w:uiPriority w:val="46"/>
    <w:tblStylePr w:type="firstRow">
      <w:rPr>
        <w:b/>
        <w:bCs/>
      </w:rPr>
      <w:tcPr>
        <w:tcBorders>
          <w:bottom w:val="single" w:color="C8C8C8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0">
    <w:name w:val="List Table 1 Light Accent 4"/>
    <w:basedOn w:val="88"/>
    <w:uiPriority w:val="46"/>
    <w:tblStylePr w:type="firstRow">
      <w:rPr>
        <w:b/>
        <w:bCs/>
      </w:rPr>
      <w:tcPr>
        <w:tcBorders>
          <w:bottom w:val="single" w:color="FFD965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1">
    <w:name w:val="List Table 1 Light Accent 5"/>
    <w:basedOn w:val="88"/>
    <w:uiPriority w:val="46"/>
    <w:tblStylePr w:type="firstRow">
      <w:rPr>
        <w:b/>
        <w:bCs/>
      </w:rPr>
      <w:tcPr>
        <w:tcBorders>
          <w:bottom w:val="single" w:color="8EAADB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2">
    <w:name w:val="List Table 1 Light Accent 6"/>
    <w:basedOn w:val="88"/>
    <w:uiPriority w:val="46"/>
    <w:tblStylePr w:type="firstRow">
      <w:rPr>
        <w:b/>
        <w:bCs/>
      </w:rPr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13">
    <w:name w:val="List Table 2"/>
    <w:basedOn w:val="88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4">
    <w:name w:val="List Table 2 Accent 1"/>
    <w:basedOn w:val="88"/>
    <w:uiPriority w:val="47"/>
    <w:tblPr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15">
    <w:name w:val="List Table 2 Accent 2"/>
    <w:basedOn w:val="88"/>
    <w:uiPriority w:val="47"/>
    <w:tblPr>
      <w:tblBorders>
        <w:top w:val="single" w:color="F4B083" w:themeColor="accent2" w:themeTint="99" w:sz="4" w:space="0"/>
        <w:bottom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16">
    <w:name w:val="List Table 2 Accent 3"/>
    <w:basedOn w:val="88"/>
    <w:uiPriority w:val="47"/>
    <w:tblPr>
      <w:tblBorders>
        <w:top w:val="single" w:color="C8C8C8" w:themeColor="accent3" w:themeTint="99" w:sz="4" w:space="0"/>
        <w:bottom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7">
    <w:name w:val="List Table 2 Accent 4"/>
    <w:basedOn w:val="88"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8">
    <w:name w:val="List Table 2 Accent 5"/>
    <w:basedOn w:val="88"/>
    <w:uiPriority w:val="47"/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9">
    <w:name w:val="List Table 2 Accent 6"/>
    <w:basedOn w:val="88"/>
    <w:uiPriority w:val="47"/>
    <w:tblPr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20">
    <w:name w:val="List Table 3"/>
    <w:basedOn w:val="88"/>
    <w:qFormat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21">
    <w:name w:val="List Table 3 Accent 1"/>
    <w:basedOn w:val="88"/>
    <w:uiPriority w:val="48"/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1" w:sz="4" w:space="0"/>
          <w:left w:val="nil"/>
        </w:tcBorders>
      </w:tcPr>
    </w:tblStylePr>
    <w:tblStylePr w:type="swCell">
      <w:tcPr>
        <w:tcBorders>
          <w:top w:val="double" w:color="5B9BD5" w:themeColor="accent1" w:sz="4" w:space="0"/>
          <w:right w:val="nil"/>
        </w:tcBorders>
      </w:tcPr>
    </w:tblStylePr>
  </w:style>
  <w:style w:type="table" w:customStyle="1" w:styleId="322">
    <w:name w:val="List Table 3 Accent 2"/>
    <w:basedOn w:val="88"/>
    <w:uiPriority w:val="48"/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7D31" w:themeColor="accent2" w:sz="4" w:space="0"/>
          <w:left w:val="nil"/>
        </w:tcBorders>
      </w:tcPr>
    </w:tblStylePr>
    <w:tblStylePr w:type="swCell">
      <w:tcPr>
        <w:tcBorders>
          <w:top w:val="double" w:color="ED7D31" w:themeColor="accent2" w:sz="4" w:space="0"/>
          <w:right w:val="nil"/>
        </w:tcBorders>
      </w:tcPr>
    </w:tblStylePr>
  </w:style>
  <w:style w:type="table" w:customStyle="1" w:styleId="323">
    <w:name w:val="List Table 3 Accent 3"/>
    <w:basedOn w:val="88"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table" w:customStyle="1" w:styleId="324">
    <w:name w:val="List Table 3 Accent 4"/>
    <w:basedOn w:val="88"/>
    <w:uiPriority w:val="48"/>
    <w:tblPr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FC000" w:themeColor="accent4" w:sz="4" w:space="0"/>
          <w:left w:val="nil"/>
        </w:tcBorders>
      </w:tcPr>
    </w:tblStylePr>
    <w:tblStylePr w:type="swCell">
      <w:tcPr>
        <w:tcBorders>
          <w:top w:val="double" w:color="FFC000" w:themeColor="accent4" w:sz="4" w:space="0"/>
          <w:right w:val="nil"/>
        </w:tcBorders>
      </w:tcPr>
    </w:tblStylePr>
  </w:style>
  <w:style w:type="table" w:customStyle="1" w:styleId="325">
    <w:name w:val="List Table 3 Accent 5"/>
    <w:basedOn w:val="88"/>
    <w:uiPriority w:val="48"/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472C4" w:themeColor="accent5" w:sz="4" w:space="0"/>
          <w:left w:val="nil"/>
        </w:tcBorders>
      </w:tcPr>
    </w:tblStylePr>
    <w:tblStylePr w:type="swCell">
      <w:tcPr>
        <w:tcBorders>
          <w:top w:val="double" w:color="4472C4" w:themeColor="accent5" w:sz="4" w:space="0"/>
          <w:right w:val="nil"/>
        </w:tcBorders>
      </w:tcPr>
    </w:tblStylePr>
  </w:style>
  <w:style w:type="table" w:customStyle="1" w:styleId="326">
    <w:name w:val="List Table 3 Accent 6"/>
    <w:basedOn w:val="88"/>
    <w:uiPriority w:val="48"/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0AD47" w:themeColor="accent6" w:sz="4" w:space="0"/>
          <w:left w:val="nil"/>
        </w:tcBorders>
      </w:tcPr>
    </w:tblStylePr>
    <w:tblStylePr w:type="swCell">
      <w:tcPr>
        <w:tcBorders>
          <w:top w:val="double" w:color="70AD47" w:themeColor="accent6" w:sz="4" w:space="0"/>
          <w:right w:val="nil"/>
        </w:tcBorders>
      </w:tcPr>
    </w:tblStylePr>
  </w:style>
  <w:style w:type="table" w:customStyle="1" w:styleId="327">
    <w:name w:val="List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8">
    <w:name w:val="List Table 4 Accent 1"/>
    <w:basedOn w:val="88"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29">
    <w:name w:val="List Table 4 Accent 2"/>
    <w:basedOn w:val="88"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30">
    <w:name w:val="List Table 4 Accent 3"/>
    <w:basedOn w:val="88"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31">
    <w:name w:val="List Table 4 Accent 4"/>
    <w:basedOn w:val="88"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32">
    <w:name w:val="List Table 4 Accent 5"/>
    <w:basedOn w:val="88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33">
    <w:name w:val="List Table 4 Accent 6"/>
    <w:basedOn w:val="88"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34">
    <w:name w:val="List Table 5 Dark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5">
    <w:name w:val="List Table 5 Dark Accent 1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</w:tblPr>
    <w:tcPr>
      <w:shd w:val="clear" w:color="auto" w:fill="5B9BD5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6">
    <w:name w:val="List Table 5 Dark Accent 2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</w:tblPr>
    <w:tcPr>
      <w:shd w:val="clear" w:color="auto" w:fill="ED7D31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7">
    <w:name w:val="List Table 5 Dark Accent 3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</w:tblPr>
    <w:tcPr>
      <w:shd w:val="clear" w:color="auto" w:fill="A5A5A5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8">
    <w:name w:val="List Table 5 Dark Accent 4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</w:tblPr>
    <w:tcPr>
      <w:shd w:val="clear" w:color="auto" w:fill="FFC000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9">
    <w:name w:val="List Table 5 Dark Accent 5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</w:tblPr>
    <w:tcPr>
      <w:shd w:val="clear" w:color="auto" w:fill="4472C4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0">
    <w:name w:val="List Table 5 Dark Accent 6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1">
    <w:name w:val="List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2">
    <w:name w:val="List Table 6 Colorful Accent 1"/>
    <w:basedOn w:val="88"/>
    <w:uiPriority w:val="51"/>
    <w:rPr>
      <w:color w:val="2E75B6" w:themeColor="accent1" w:themeShade="BF"/>
    </w:rPr>
    <w:tblPr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bCs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43">
    <w:name w:val="List Table 6 Colorful Accent 2"/>
    <w:basedOn w:val="88"/>
    <w:uiPriority w:val="51"/>
    <w:rPr>
      <w:color w:val="C55A11" w:themeColor="accent2" w:themeShade="BF"/>
    </w:rPr>
    <w:tblPr>
      <w:tblBorders>
        <w:top w:val="single" w:color="ED7D31" w:themeColor="accent2" w:sz="4" w:space="0"/>
        <w:bottom w:val="single" w:color="ED7D31" w:themeColor="accent2" w:sz="4" w:space="0"/>
      </w:tblBorders>
    </w:tblPr>
    <w:tblStylePr w:type="firstRow">
      <w:rPr>
        <w:b/>
        <w:bCs/>
      </w:rPr>
      <w:tcPr>
        <w:tcBorders>
          <w:bottom w:val="single" w:color="ED7D31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44">
    <w:name w:val="List Table 6 Colorful Accent 3"/>
    <w:basedOn w:val="88"/>
    <w:uiPriority w:val="51"/>
    <w:rPr>
      <w:color w:val="7C7C7C" w:themeColor="accent3" w:themeShade="BF"/>
    </w:rPr>
    <w:tblPr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45">
    <w:name w:val="List Table 6 Colorful Accent 4"/>
    <w:basedOn w:val="88"/>
    <w:uiPriority w:val="51"/>
    <w:rPr>
      <w:color w:val="BF9000" w:themeColor="accent4" w:themeShade="BF"/>
    </w:rPr>
    <w:tblPr>
      <w:tblBorders>
        <w:top w:val="single" w:color="FFC000" w:themeColor="accent4" w:sz="4" w:space="0"/>
        <w:bottom w:val="single" w:color="FFC000" w:themeColor="accent4" w:sz="4" w:space="0"/>
      </w:tblBorders>
    </w:tblPr>
    <w:tblStylePr w:type="firstRow">
      <w:rPr>
        <w:b/>
        <w:bCs/>
      </w:rPr>
      <w:tcPr>
        <w:tcBorders>
          <w:bottom w:val="single" w:color="FFC000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46">
    <w:name w:val="List Table 6 Colorful Accent 5"/>
    <w:basedOn w:val="88"/>
    <w:uiPriority w:val="51"/>
    <w:rPr>
      <w:color w:val="2F5597" w:themeColor="accent5" w:themeShade="BF"/>
    </w:rPr>
    <w:tblPr>
      <w:tblBorders>
        <w:top w:val="single" w:color="4472C4" w:themeColor="accent5" w:sz="4" w:space="0"/>
        <w:bottom w:val="single" w:color="4472C4" w:themeColor="accent5" w:sz="4" w:space="0"/>
      </w:tblBorders>
    </w:tblPr>
    <w:tblStylePr w:type="firstRow">
      <w:rPr>
        <w:b/>
        <w:bCs/>
      </w:rPr>
      <w:tcPr>
        <w:tcBorders>
          <w:bottom w:val="single" w:color="4472C4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47">
    <w:name w:val="List Table 6 Colorful Accent 6"/>
    <w:basedOn w:val="88"/>
    <w:uiPriority w:val="51"/>
    <w:rPr>
      <w:color w:val="548235" w:themeColor="accent6" w:themeShade="BF"/>
    </w:rPr>
    <w:tblPr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48">
    <w:name w:val="List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49">
    <w:name w:val="List Table 7 Colorful Accent 1"/>
    <w:basedOn w:val="88"/>
    <w:uiPriority w:val="52"/>
    <w:rPr>
      <w:color w:val="2E75B6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5B9BD5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5B9BD5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5B9BD5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5B9BD5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0">
    <w:name w:val="List Table 7 Colorful Accent 2"/>
    <w:basedOn w:val="88"/>
    <w:uiPriority w:val="52"/>
    <w:rPr>
      <w:color w:val="C55A1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1">
    <w:name w:val="List Table 7 Colorful Accent 3"/>
    <w:basedOn w:val="88"/>
    <w:uiPriority w:val="52"/>
    <w:rPr>
      <w:color w:val="7C7C7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2">
    <w:name w:val="List Table 7 Colorful Accent 4"/>
    <w:basedOn w:val="88"/>
    <w:uiPriority w:val="52"/>
    <w:rPr>
      <w:color w:val="BF9000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3">
    <w:name w:val="List Table 7 Colorful Accent 5"/>
    <w:basedOn w:val="88"/>
    <w:uiPriority w:val="52"/>
    <w:rPr>
      <w:color w:val="2F5597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472C4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472C4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472C4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472C4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4">
    <w:name w:val="List Table 7 Colorful Accent 6"/>
    <w:basedOn w:val="88"/>
    <w:uiPriority w:val="52"/>
    <w:rPr>
      <w:color w:val="548235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55">
    <w:name w:val="电子邮件签名 字符"/>
    <w:basedOn w:val="231"/>
    <w:link w:val="19"/>
    <w:semiHidden/>
    <w:uiPriority w:val="99"/>
    <w:rPr>
      <w:rFonts w:ascii="Microsoft YaHei UI" w:hAnsi="Microsoft YaHei UI" w:eastAsia="Microsoft YaHei UI"/>
    </w:rPr>
  </w:style>
  <w:style w:type="character" w:customStyle="1" w:styleId="356">
    <w:name w:val="称呼 字符"/>
    <w:basedOn w:val="231"/>
    <w:link w:val="30"/>
    <w:semiHidden/>
    <w:uiPriority w:val="99"/>
    <w:rPr>
      <w:rFonts w:ascii="Microsoft YaHei UI" w:hAnsi="Microsoft YaHei UI" w:eastAsia="Microsoft YaHei UI"/>
    </w:rPr>
  </w:style>
  <w:style w:type="character" w:customStyle="1" w:styleId="357">
    <w:name w:val="签名 字符"/>
    <w:basedOn w:val="231"/>
    <w:link w:val="58"/>
    <w:semiHidden/>
    <w:uiPriority w:val="99"/>
    <w:rPr>
      <w:rFonts w:ascii="Microsoft YaHei UI" w:hAnsi="Microsoft YaHei UI" w:eastAsia="Microsoft YaHei UI"/>
    </w:rPr>
  </w:style>
  <w:style w:type="character" w:customStyle="1" w:styleId="358">
    <w:name w:val="结束语 字符"/>
    <w:basedOn w:val="231"/>
    <w:link w:val="32"/>
    <w:semiHidden/>
    <w:uiPriority w:val="99"/>
    <w:rPr>
      <w:rFonts w:ascii="Microsoft YaHei UI" w:hAnsi="Microsoft YaHei UI" w:eastAsia="Microsoft YaHei UI"/>
    </w:rPr>
  </w:style>
  <w:style w:type="table" w:customStyle="1" w:styleId="359">
    <w:name w:val="Grid Table Light"/>
    <w:basedOn w:val="88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60">
    <w:name w:val="Grid Table 1 Light"/>
    <w:basedOn w:val="88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1">
    <w:name w:val="Grid Table 1 Light Accent 1"/>
    <w:basedOn w:val="88"/>
    <w:uiPriority w:val="46"/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2">
    <w:name w:val="Grid Table 1 Light Accent 2"/>
    <w:basedOn w:val="88"/>
    <w:uiPriority w:val="46"/>
    <w:tblPr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3">
    <w:name w:val="Grid Table 1 Light Accent 3"/>
    <w:basedOn w:val="88"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4">
    <w:name w:val="Grid Table 1 Light Accent 4"/>
    <w:basedOn w:val="88"/>
    <w:uiPriority w:val="46"/>
    <w:tblPr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5">
    <w:name w:val="Grid Table 1 Light Accent 5"/>
    <w:basedOn w:val="88"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6">
    <w:name w:val="Grid Table 1 Light Accent 6"/>
    <w:basedOn w:val="88"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7">
    <w:name w:val="Grid Table 2"/>
    <w:basedOn w:val="88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8">
    <w:name w:val="Grid Table 2 Accent 1"/>
    <w:basedOn w:val="88"/>
    <w:uiPriority w:val="47"/>
    <w:tblPr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69">
    <w:name w:val="Grid Table 2 Accent 2"/>
    <w:basedOn w:val="88"/>
    <w:uiPriority w:val="47"/>
    <w:tblPr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4B083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70">
    <w:name w:val="Grid Table 2 Accent 3"/>
    <w:basedOn w:val="88"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71">
    <w:name w:val="Grid Table 2 Accent 4"/>
    <w:basedOn w:val="88"/>
    <w:uiPriority w:val="47"/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72">
    <w:name w:val="Grid Table 2 Accent 5"/>
    <w:basedOn w:val="88"/>
    <w:uiPriority w:val="47"/>
    <w:tblPr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8EAADB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73">
    <w:name w:val="Grid Table 2 Accent 6"/>
    <w:basedOn w:val="88"/>
    <w:uiPriority w:val="47"/>
    <w:tblPr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8D08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74">
    <w:name w:val="Grid Table 3"/>
    <w:basedOn w:val="88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75">
    <w:name w:val="Grid Table 3 Accent 1"/>
    <w:basedOn w:val="88"/>
    <w:uiPriority w:val="48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376">
    <w:name w:val="Grid Table 3 Accent 2"/>
    <w:basedOn w:val="88"/>
    <w:uiPriority w:val="48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377">
    <w:name w:val="Grid Table 3 Accent 3"/>
    <w:basedOn w:val="88"/>
    <w:uiPriority w:val="48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378">
    <w:name w:val="Grid Table 3 Accent 4"/>
    <w:basedOn w:val="88"/>
    <w:uiPriority w:val="48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379">
    <w:name w:val="Grid Table 3 Accent 5"/>
    <w:basedOn w:val="88"/>
    <w:uiPriority w:val="48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380">
    <w:name w:val="Grid Table 3 Accent 6"/>
    <w:basedOn w:val="88"/>
    <w:uiPriority w:val="48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table" w:customStyle="1" w:styleId="381">
    <w:name w:val="Grid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82">
    <w:name w:val="Grid Table 4 Accent 1"/>
    <w:basedOn w:val="88"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83">
    <w:name w:val="Grid Table 4 Accent 2"/>
    <w:basedOn w:val="88"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84">
    <w:name w:val="Grid Table 4 Accent 3"/>
    <w:basedOn w:val="88"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85">
    <w:name w:val="Grid Table 4 Accent 4"/>
    <w:basedOn w:val="88"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86">
    <w:name w:val="Grid Table 4 Accent 5"/>
    <w:basedOn w:val="88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87">
    <w:name w:val="Grid Table 4 Accent 6"/>
    <w:basedOn w:val="88"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88">
    <w:name w:val="Grid Table 5 Dark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89">
    <w:name w:val="Grid Table 5 Dark Accent 1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table" w:customStyle="1" w:styleId="390">
    <w:name w:val="Grid Table 5 Dark Accent 2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cPr>
        <w:shd w:val="clear" w:color="auto" w:fill="F7CAAC" w:themeFill="accent2" w:themeFillTint="66"/>
      </w:tcPr>
    </w:tblStylePr>
    <w:tblStylePr w:type="band1Horz">
      <w:tcPr>
        <w:shd w:val="clear" w:color="auto" w:fill="F7CAAC" w:themeFill="accent2" w:themeFillTint="66"/>
      </w:tcPr>
    </w:tblStylePr>
  </w:style>
  <w:style w:type="table" w:customStyle="1" w:styleId="391">
    <w:name w:val="Grid Table 5 Dark Accent 3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392">
    <w:name w:val="Grid Table 5 Dark Accent 4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cPr>
        <w:shd w:val="clear" w:color="auto" w:fill="FFE599" w:themeFill="accent4" w:themeFillTint="66"/>
      </w:tcPr>
    </w:tblStylePr>
    <w:tblStylePr w:type="band1Horz">
      <w:tcPr>
        <w:shd w:val="clear" w:color="auto" w:fill="FFE599" w:themeFill="accent4" w:themeFillTint="66"/>
      </w:tcPr>
    </w:tblStylePr>
  </w:style>
  <w:style w:type="table" w:customStyle="1" w:styleId="393">
    <w:name w:val="Grid Table 5 Dark Accent 5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cPr>
        <w:shd w:val="clear" w:color="auto" w:fill="B4C6E7" w:themeFill="accent5" w:themeFillTint="66"/>
      </w:tcPr>
    </w:tblStylePr>
    <w:tblStylePr w:type="band1Horz">
      <w:tcPr>
        <w:shd w:val="clear" w:color="auto" w:fill="B4C6E7" w:themeFill="accent5" w:themeFillTint="66"/>
      </w:tcPr>
    </w:tblStylePr>
  </w:style>
  <w:style w:type="table" w:customStyle="1" w:styleId="394">
    <w:name w:val="Grid Table 5 Dark Accent 6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cPr>
        <w:shd w:val="clear" w:color="auto" w:fill="C5E0B3" w:themeFill="accent6" w:themeFillTint="66"/>
      </w:tcPr>
    </w:tblStylePr>
    <w:tblStylePr w:type="band1Horz">
      <w:tcPr>
        <w:shd w:val="clear" w:color="auto" w:fill="C5E0B3" w:themeFill="accent6" w:themeFillTint="66"/>
      </w:tcPr>
    </w:tblStylePr>
  </w:style>
  <w:style w:type="table" w:customStyle="1" w:styleId="395">
    <w:name w:val="Grid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96">
    <w:name w:val="Grid Table 6 Colorful Accent 1"/>
    <w:basedOn w:val="88"/>
    <w:uiPriority w:val="51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97">
    <w:name w:val="Grid Table 6 Colorful Accent 2"/>
    <w:basedOn w:val="88"/>
    <w:uiPriority w:val="51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98">
    <w:name w:val="Grid Table 6 Colorful Accent 3"/>
    <w:basedOn w:val="88"/>
    <w:uiPriority w:val="51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99">
    <w:name w:val="Grid Table 6 Colorful Accent 4"/>
    <w:basedOn w:val="88"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400">
    <w:name w:val="Grid Table 6 Colorful Accent 5"/>
    <w:basedOn w:val="88"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401">
    <w:name w:val="Grid Table 6 Colorful Accent 6"/>
    <w:basedOn w:val="88"/>
    <w:uiPriority w:val="51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402">
    <w:name w:val="Grid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03">
    <w:name w:val="Grid Table 7 Colorful Accent 1"/>
    <w:basedOn w:val="88"/>
    <w:uiPriority w:val="52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404">
    <w:name w:val="Grid Table 7 Colorful Accent 2"/>
    <w:basedOn w:val="88"/>
    <w:uiPriority w:val="52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405">
    <w:name w:val="Grid Table 7 Colorful Accent 3"/>
    <w:basedOn w:val="88"/>
    <w:uiPriority w:val="52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406">
    <w:name w:val="Grid Table 7 Colorful Accent 4"/>
    <w:basedOn w:val="88"/>
    <w:uiPriority w:val="52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407">
    <w:name w:val="Grid Table 7 Colorful Accent 5"/>
    <w:basedOn w:val="88"/>
    <w:uiPriority w:val="52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408">
    <w:name w:val="Grid Table 7 Colorful Accent 6"/>
    <w:basedOn w:val="88"/>
    <w:uiPriority w:val="52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Local\Microsoft\Office\16.0\DTS\zh-CN%7b3A3745DB-A26F-414E-A105-94A085CCBFAD%7d\%7b20B2D318-E046-4EE4-BA8C-3A2D7F59B90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/>
</ds:datastoreItem>
</file>

<file path=customXml/itemProps3.xml><?xml version="1.0" encoding="utf-8"?>
<ds:datastoreItem xmlns:ds="http://schemas.openxmlformats.org/officeDocument/2006/customXml" ds:itemID="{4B3A7E92-E05A-4924-9E8A-9F6659E585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{20B2D318-E046-4EE4-BA8C-3A2D7F59B901}tf02786999_win32.dotx</Template>
  <Pages>1</Pages>
  <Words>56</Words>
  <Characters>324</Characters>
  <Lines>2</Lines>
  <Paragraphs>1</Paragraphs>
  <TotalTime>19</TotalTime>
  <ScaleCrop>false</ScaleCrop>
  <LinksUpToDate>false</LinksUpToDate>
  <CharactersWithSpaces>379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2021-01-29T00:50:00Z</dcterms:created>
  <dcterms:modified xsi:type="dcterms:W3CDTF">2021-02-04T06:51:58Z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